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A0D" w:rsidRDefault="00E80A0D">
      <w:pPr>
        <w:pStyle w:val="BodyText"/>
        <w:rPr>
          <w:sz w:val="40"/>
        </w:rPr>
      </w:pPr>
    </w:p>
    <w:p w:rsidR="00E80A0D" w:rsidRDefault="00C75CCD" w:rsidP="00C75CCD">
      <w:pPr>
        <w:spacing w:before="318"/>
        <w:ind w:left="6480" w:firstLine="720"/>
        <w:rPr>
          <w:rFonts w:ascii="Georgia"/>
          <w:b/>
          <w:sz w:val="41"/>
        </w:rPr>
      </w:pPr>
      <w:r>
        <w:rPr>
          <w:rFonts w:ascii="Georgia"/>
          <w:b/>
          <w:w w:val="105"/>
          <w:sz w:val="41"/>
        </w:rPr>
        <w:t>Chapter 1</w:t>
      </w:r>
    </w:p>
    <w:p w:rsidR="00E80A0D" w:rsidRDefault="00E80A0D">
      <w:pPr>
        <w:pStyle w:val="BodyText"/>
        <w:spacing w:before="3"/>
        <w:rPr>
          <w:rFonts w:ascii="Georgia"/>
          <w:b/>
          <w:sz w:val="40"/>
        </w:rPr>
      </w:pPr>
    </w:p>
    <w:p w:rsidR="00E80A0D" w:rsidRPr="00C75CCD" w:rsidRDefault="00C75CCD" w:rsidP="00C75CCD">
      <w:pPr>
        <w:ind w:left="4320"/>
        <w:rPr>
          <w:rFonts w:ascii="Georgia"/>
          <w:b/>
          <w:sz w:val="32"/>
          <w:szCs w:val="32"/>
        </w:rPr>
      </w:pPr>
      <w:r w:rsidRPr="00C75CCD">
        <w:rPr>
          <w:rFonts w:ascii="Georgia"/>
          <w:b/>
          <w:sz w:val="32"/>
          <w:szCs w:val="32"/>
        </w:rPr>
        <w:t>WORK FLOW MANAGEMENT</w:t>
      </w:r>
    </w:p>
    <w:p w:rsidR="00E80A0D" w:rsidRPr="00C75CCD" w:rsidRDefault="00C27AED">
      <w:pPr>
        <w:pStyle w:val="BodyText"/>
        <w:spacing w:before="1"/>
        <w:rPr>
          <w:rFonts w:ascii="Georgia"/>
          <w:b/>
          <w:sz w:val="24"/>
          <w:szCs w:val="24"/>
        </w:rPr>
      </w:pPr>
      <w:r w:rsidRPr="00C27AED">
        <w:rPr>
          <w:rFonts w:ascii="Georgia"/>
          <w:b/>
          <w:noProof/>
          <w:sz w:val="65"/>
          <w:lang w:val="en-IN" w:eastAsia="en-IN" w:bidi="ar-SA"/>
        </w:rPr>
        <w:pict>
          <v:line id="Line 6" o:spid="_x0000_s1058" style="position:absolute;z-index:251678720" from="15.85pt,13.15pt" to="455.3pt,13.15pt" strokeweight="2.25pt"/>
        </w:pict>
      </w:r>
    </w:p>
    <w:p w:rsidR="00C75CCD" w:rsidRDefault="00C75CCD">
      <w:pPr>
        <w:pStyle w:val="BodyText"/>
        <w:spacing w:line="244" w:lineRule="auto"/>
        <w:ind w:left="460" w:right="218"/>
        <w:jc w:val="both"/>
        <w:rPr>
          <w:w w:val="95"/>
        </w:rPr>
      </w:pPr>
    </w:p>
    <w:p w:rsidR="00C75CCD" w:rsidRDefault="00C75CCD" w:rsidP="00C75CCD">
      <w:pPr>
        <w:pStyle w:val="BodyText"/>
        <w:numPr>
          <w:ilvl w:val="0"/>
          <w:numId w:val="15"/>
        </w:numPr>
        <w:spacing w:line="244" w:lineRule="auto"/>
        <w:ind w:right="218"/>
        <w:jc w:val="both"/>
        <w:rPr>
          <w:rFonts w:ascii="Times New Roman" w:hAnsi="Times New Roman" w:cs="Times New Roman"/>
          <w:b/>
          <w:w w:val="95"/>
          <w:sz w:val="24"/>
          <w:szCs w:val="24"/>
        </w:rPr>
      </w:pPr>
      <w:r w:rsidRPr="00C75CCD">
        <w:rPr>
          <w:rFonts w:ascii="Times New Roman" w:hAnsi="Times New Roman" w:cs="Times New Roman"/>
          <w:b/>
          <w:w w:val="95"/>
          <w:sz w:val="24"/>
          <w:szCs w:val="24"/>
        </w:rPr>
        <w:t>INTRODUCTION</w:t>
      </w:r>
    </w:p>
    <w:p w:rsidR="00895DB3" w:rsidRDefault="00895DB3" w:rsidP="00895DB3">
      <w:pPr>
        <w:pStyle w:val="NormalWeb"/>
        <w:shd w:val="clear" w:color="auto" w:fill="FFFFFF"/>
        <w:spacing w:before="120" w:beforeAutospacing="0" w:after="120" w:afterAutospacing="0"/>
        <w:ind w:left="851" w:hanging="391"/>
        <w:rPr>
          <w:rFonts w:ascii="Arial" w:hAnsi="Arial" w:cs="Arial"/>
          <w:color w:val="222222"/>
          <w:sz w:val="21"/>
          <w:szCs w:val="21"/>
        </w:rPr>
      </w:pPr>
      <w:r>
        <w:rPr>
          <w:rFonts w:ascii="TimesNewRomanPS-BoldMT" w:cs="TimesNewRomanPS-BoldMT"/>
          <w:b/>
          <w:bCs/>
          <w:sz w:val="40"/>
          <w:szCs w:val="40"/>
        </w:rPr>
        <w:tab/>
      </w:r>
      <w:r>
        <w:rPr>
          <w:rFonts w:ascii="Arial" w:hAnsi="Arial" w:cs="Arial"/>
          <w:color w:val="222222"/>
          <w:sz w:val="21"/>
          <w:szCs w:val="21"/>
        </w:rPr>
        <w:t>In </w:t>
      </w:r>
      <w:r w:rsidRPr="00BD18A4">
        <w:rPr>
          <w:rFonts w:ascii="Arial" w:hAnsi="Arial" w:cs="Arial"/>
          <w:color w:val="222222"/>
          <w:sz w:val="21"/>
          <w:szCs w:val="21"/>
        </w:rPr>
        <w:t>object-oriented programming</w:t>
      </w:r>
      <w:r>
        <w:rPr>
          <w:rFonts w:ascii="Arial" w:hAnsi="Arial" w:cs="Arial"/>
          <w:color w:val="222222"/>
          <w:sz w:val="21"/>
          <w:szCs w:val="21"/>
        </w:rPr>
        <w:t>, a </w:t>
      </w:r>
      <w:r>
        <w:rPr>
          <w:rFonts w:ascii="Arial" w:hAnsi="Arial" w:cs="Arial"/>
          <w:b/>
          <w:bCs/>
          <w:color w:val="222222"/>
          <w:sz w:val="21"/>
          <w:szCs w:val="21"/>
        </w:rPr>
        <w:t>virtual class</w:t>
      </w:r>
      <w:r>
        <w:rPr>
          <w:rFonts w:ascii="Arial" w:hAnsi="Arial" w:cs="Arial"/>
          <w:color w:val="222222"/>
          <w:sz w:val="21"/>
          <w:szCs w:val="21"/>
        </w:rPr>
        <w:t> is a nested </w:t>
      </w:r>
      <w:r w:rsidRPr="00BD18A4">
        <w:rPr>
          <w:rFonts w:ascii="Arial" w:hAnsi="Arial" w:cs="Arial"/>
          <w:color w:val="222222"/>
          <w:sz w:val="21"/>
          <w:szCs w:val="21"/>
        </w:rPr>
        <w:t>inner class</w:t>
      </w:r>
      <w:r>
        <w:rPr>
          <w:rFonts w:ascii="Arial" w:hAnsi="Arial" w:cs="Arial"/>
          <w:color w:val="222222"/>
          <w:sz w:val="21"/>
          <w:szCs w:val="21"/>
        </w:rPr>
        <w:t> whose functions and   member variables can be overridden and redefined by </w:t>
      </w:r>
      <w:r w:rsidRPr="00BD18A4">
        <w:rPr>
          <w:rFonts w:ascii="Arial" w:hAnsi="Arial" w:cs="Arial"/>
          <w:color w:val="222222"/>
          <w:sz w:val="21"/>
          <w:szCs w:val="21"/>
        </w:rPr>
        <w:t>subclasses</w:t>
      </w:r>
      <w:r>
        <w:rPr>
          <w:rFonts w:ascii="Arial" w:hAnsi="Arial" w:cs="Arial"/>
          <w:color w:val="222222"/>
          <w:sz w:val="21"/>
          <w:szCs w:val="21"/>
        </w:rPr>
        <w:t> of an outer class</w:t>
      </w:r>
      <w:r>
        <w:rPr>
          <w:rFonts w:ascii="Arial" w:hAnsi="Arial" w:cs="Arial"/>
          <w:color w:val="222222"/>
          <w:sz w:val="17"/>
          <w:szCs w:val="17"/>
          <w:vertAlign w:val="superscript"/>
        </w:rPr>
        <w:t xml:space="preserve"> </w:t>
      </w:r>
      <w:r>
        <w:rPr>
          <w:rFonts w:ascii="Arial" w:hAnsi="Arial" w:cs="Arial"/>
          <w:color w:val="222222"/>
          <w:sz w:val="21"/>
          <w:szCs w:val="21"/>
        </w:rPr>
        <w:t>Virtual classes are analogous to </w:t>
      </w:r>
      <w:r w:rsidRPr="00BD18A4">
        <w:rPr>
          <w:rFonts w:ascii="Arial" w:hAnsi="Arial" w:cs="Arial"/>
          <w:color w:val="222222"/>
          <w:sz w:val="21"/>
          <w:szCs w:val="21"/>
        </w:rPr>
        <w:t>virtual functions</w:t>
      </w:r>
      <w:r>
        <w:rPr>
          <w:rFonts w:ascii="Arial" w:hAnsi="Arial" w:cs="Arial"/>
          <w:color w:val="222222"/>
          <w:sz w:val="21"/>
          <w:szCs w:val="21"/>
        </w:rPr>
        <w:t>.</w:t>
      </w:r>
    </w:p>
    <w:p w:rsidR="00895DB3" w:rsidRDefault="00895DB3" w:rsidP="00895DB3">
      <w:pPr>
        <w:pStyle w:val="NormalWeb"/>
        <w:shd w:val="clear" w:color="auto" w:fill="FFFFFF"/>
        <w:spacing w:before="120" w:beforeAutospacing="0" w:after="120" w:afterAutospacing="0"/>
        <w:ind w:left="851"/>
        <w:rPr>
          <w:rFonts w:ascii="Arial" w:hAnsi="Arial" w:cs="Arial"/>
          <w:color w:val="222222"/>
          <w:sz w:val="21"/>
          <w:szCs w:val="21"/>
        </w:rPr>
      </w:pPr>
      <w:r>
        <w:rPr>
          <w:rFonts w:ascii="Arial" w:hAnsi="Arial" w:cs="Arial"/>
          <w:color w:val="222222"/>
          <w:sz w:val="21"/>
          <w:szCs w:val="21"/>
        </w:rPr>
        <w:t xml:space="preserve">   The run time type of a virtual class depends on the run time type of an object of the outer class. (Just like the run time type of an object decides which virtual function should be used.)</w:t>
      </w:r>
    </w:p>
    <w:p w:rsidR="00895DB3" w:rsidRDefault="00895DB3" w:rsidP="00895DB3">
      <w:pPr>
        <w:pStyle w:val="NormalWeb"/>
        <w:shd w:val="clear" w:color="auto" w:fill="FFFFFF"/>
        <w:spacing w:before="120" w:beforeAutospacing="0" w:after="120" w:afterAutospacing="0"/>
        <w:ind w:left="820"/>
        <w:rPr>
          <w:rFonts w:ascii="Arial" w:hAnsi="Arial" w:cs="Arial"/>
          <w:color w:val="222222"/>
          <w:sz w:val="21"/>
          <w:szCs w:val="21"/>
        </w:rPr>
      </w:pPr>
      <w:r>
        <w:rPr>
          <w:rFonts w:ascii="Arial" w:hAnsi="Arial" w:cs="Arial"/>
          <w:color w:val="222222"/>
          <w:sz w:val="21"/>
          <w:szCs w:val="21"/>
        </w:rPr>
        <w:t>Virtual classes solve the </w:t>
      </w:r>
      <w:r w:rsidRPr="00BD18A4">
        <w:rPr>
          <w:rFonts w:ascii="Arial" w:hAnsi="Arial" w:cs="Arial"/>
          <w:color w:val="222222"/>
          <w:sz w:val="21"/>
          <w:szCs w:val="21"/>
        </w:rPr>
        <w:t>extensibility</w:t>
      </w:r>
      <w:r>
        <w:rPr>
          <w:rFonts w:ascii="Arial" w:hAnsi="Arial" w:cs="Arial"/>
          <w:color w:val="222222"/>
          <w:sz w:val="21"/>
          <w:szCs w:val="21"/>
        </w:rPr>
        <w:t> problem of extending data abstraction with new functions and representations. Like virtual functions, virtual classes follow the same rules of definition, overriding, and reference.</w:t>
      </w:r>
    </w:p>
    <w:p w:rsidR="00895DB3" w:rsidRDefault="00895DB3" w:rsidP="00895DB3">
      <w:pPr>
        <w:pStyle w:val="NormalWeb"/>
        <w:shd w:val="clear" w:color="auto" w:fill="FFFFFF"/>
        <w:spacing w:before="120" w:beforeAutospacing="0" w:after="120" w:afterAutospacing="0"/>
        <w:ind w:left="820"/>
        <w:rPr>
          <w:rFonts w:ascii="Arial" w:hAnsi="Arial" w:cs="Arial"/>
          <w:color w:val="222222"/>
          <w:sz w:val="21"/>
          <w:szCs w:val="21"/>
        </w:rPr>
      </w:pPr>
      <w:r>
        <w:rPr>
          <w:rFonts w:ascii="Arial" w:hAnsi="Arial" w:cs="Arial"/>
          <w:color w:val="222222"/>
          <w:sz w:val="21"/>
          <w:szCs w:val="21"/>
        </w:rPr>
        <w:t>When a derived class inherits from a base class, it must define or </w:t>
      </w:r>
      <w:r w:rsidRPr="00BD18A4">
        <w:rPr>
          <w:rFonts w:ascii="Arial" w:hAnsi="Arial" w:cs="Arial"/>
          <w:color w:val="222222"/>
          <w:sz w:val="21"/>
          <w:szCs w:val="21"/>
        </w:rPr>
        <w:t>override</w:t>
      </w:r>
      <w:r>
        <w:rPr>
          <w:rFonts w:ascii="Arial" w:hAnsi="Arial" w:cs="Arial"/>
          <w:color w:val="222222"/>
          <w:sz w:val="21"/>
          <w:szCs w:val="21"/>
        </w:rPr>
        <w:t> the virtual inner classes it inherited from the base class. An object of the child class may be referred to by a reference or pointer of the parent class type or the child class type. When the reference or pointer invoke the virtual inner classes, the derived class's implementation will be called if the object is of the derived class type. The type of the outer class determines the run time of the inner virtual class...</w:t>
      </w:r>
    </w:p>
    <w:p w:rsidR="00E80A0D" w:rsidRPr="00895DB3" w:rsidRDefault="00895DB3" w:rsidP="00895DB3">
      <w:pPr>
        <w:pStyle w:val="NormalWeb"/>
        <w:shd w:val="clear" w:color="auto" w:fill="FFFFFF"/>
        <w:spacing w:before="120" w:beforeAutospacing="0" w:after="120" w:afterAutospacing="0"/>
        <w:ind w:left="820"/>
        <w:rPr>
          <w:rFonts w:ascii="Arial" w:hAnsi="Arial" w:cs="Arial"/>
          <w:color w:val="222222"/>
          <w:sz w:val="21"/>
          <w:szCs w:val="21"/>
        </w:rPr>
      </w:pPr>
      <w:r>
        <w:rPr>
          <w:rFonts w:ascii="Arial" w:hAnsi="Arial" w:cs="Arial"/>
          <w:color w:val="222222"/>
          <w:sz w:val="21"/>
          <w:szCs w:val="21"/>
        </w:rPr>
        <w:t>A method with an object argument has access to the object's virtual classes. The method can use the virtual classes of its arguments to create instances and declare variables. Virtual classes of different instances are not compatible</w:t>
      </w:r>
    </w:p>
    <w:p w:rsidR="00E80A0D" w:rsidRDefault="00C75CCD">
      <w:pPr>
        <w:pStyle w:val="Heading4"/>
        <w:numPr>
          <w:ilvl w:val="2"/>
          <w:numId w:val="4"/>
        </w:numPr>
        <w:tabs>
          <w:tab w:val="left" w:pos="1281"/>
          <w:tab w:val="left" w:pos="1282"/>
        </w:tabs>
        <w:spacing w:before="1"/>
      </w:pPr>
      <w:r>
        <w:t>Introduction to problem</w:t>
      </w:r>
      <w:r w:rsidR="00895DB3">
        <w:t xml:space="preserve"> </w:t>
      </w:r>
      <w:r>
        <w:t>domain</w:t>
      </w:r>
    </w:p>
    <w:p w:rsidR="00E80A0D" w:rsidRDefault="00C75CCD">
      <w:pPr>
        <w:pStyle w:val="BodyText"/>
        <w:spacing w:before="126" w:line="244" w:lineRule="auto"/>
        <w:ind w:left="460" w:right="216"/>
        <w:jc w:val="both"/>
      </w:pPr>
      <w:r>
        <w:rPr>
          <w:w w:val="90"/>
        </w:rPr>
        <w:t>As</w:t>
      </w:r>
      <w:r>
        <w:rPr>
          <w:spacing w:val="-3"/>
          <w:w w:val="90"/>
        </w:rPr>
        <w:t>we</w:t>
      </w:r>
      <w:r>
        <w:rPr>
          <w:w w:val="90"/>
        </w:rPr>
        <w:t xml:space="preserve">knowthat,acollegeconsistsofdifferentdepartments,suchascoursedepartments,feesmanage- </w:t>
      </w:r>
      <w:r>
        <w:rPr>
          <w:w w:val="95"/>
        </w:rPr>
        <w:t>ment,</w:t>
      </w:r>
      <w:r>
        <w:rPr>
          <w:spacing w:val="-3"/>
          <w:w w:val="95"/>
        </w:rPr>
        <w:t>library,event</w:t>
      </w:r>
      <w:r>
        <w:rPr>
          <w:w w:val="95"/>
        </w:rPr>
        <w:t>managementetc.</w:t>
      </w:r>
      <w:r>
        <w:rPr>
          <w:spacing w:val="-3"/>
          <w:w w:val="95"/>
        </w:rPr>
        <w:t>Nowadays</w:t>
      </w:r>
      <w:r>
        <w:rPr>
          <w:w w:val="95"/>
        </w:rPr>
        <w:t xml:space="preserve">applicationsandusesofinformationtechnologiesis </w:t>
      </w:r>
      <w:r>
        <w:rPr>
          <w:w w:val="90"/>
        </w:rPr>
        <w:t xml:space="preserve">increasedascomparedtobefore,eachoftheseindividualdepartmentshasitsowncomputersystemto </w:t>
      </w:r>
      <w:r>
        <w:rPr>
          <w:w w:val="95"/>
        </w:rPr>
        <w:t xml:space="preserve">dotheirownfunctionalities.Byhavingonemainsystemtheycaninteractwitheachotherfromtheir </w:t>
      </w:r>
      <w:r>
        <w:t>respectedsystem</w:t>
      </w:r>
      <w:r>
        <w:rPr>
          <w:spacing w:val="-3"/>
        </w:rPr>
        <w:t>by</w:t>
      </w:r>
      <w:r>
        <w:t>having</w:t>
      </w:r>
      <w:r>
        <w:rPr>
          <w:spacing w:val="-3"/>
        </w:rPr>
        <w:t>valid</w:t>
      </w:r>
      <w:r>
        <w:t>useridandpassword.</w:t>
      </w:r>
    </w:p>
    <w:p w:rsidR="00E80A0D" w:rsidRDefault="00E80A0D">
      <w:pPr>
        <w:pStyle w:val="BodyText"/>
      </w:pPr>
    </w:p>
    <w:p w:rsidR="00E80A0D" w:rsidRDefault="00E80A0D">
      <w:pPr>
        <w:pStyle w:val="BodyText"/>
        <w:spacing w:before="8"/>
        <w:rPr>
          <w:sz w:val="24"/>
        </w:rPr>
      </w:pPr>
    </w:p>
    <w:p w:rsidR="00E80A0D" w:rsidRDefault="00C75CCD">
      <w:pPr>
        <w:pStyle w:val="Heading4"/>
        <w:numPr>
          <w:ilvl w:val="2"/>
          <w:numId w:val="4"/>
        </w:numPr>
        <w:tabs>
          <w:tab w:val="left" w:pos="1281"/>
          <w:tab w:val="left" w:pos="1282"/>
        </w:tabs>
      </w:pPr>
      <w:r>
        <w:t>Aim of the</w:t>
      </w:r>
      <w:r w:rsidR="00895DB3">
        <w:t xml:space="preserve"> </w:t>
      </w:r>
      <w:r>
        <w:t>problem</w:t>
      </w:r>
    </w:p>
    <w:p w:rsidR="00E80A0D" w:rsidRDefault="00C75CCD" w:rsidP="00325DA9">
      <w:pPr>
        <w:pStyle w:val="BodyText"/>
        <w:spacing w:before="127" w:line="244" w:lineRule="auto"/>
        <w:ind w:left="459" w:right="218"/>
        <w:jc w:val="both"/>
      </w:pPr>
      <w:r>
        <w:rPr>
          <w:w w:val="95"/>
        </w:rPr>
        <w:t>TheobjectiveofCollegeInformationManagementSystemistoallowthead-ministratorofanyorgani- zationtheabilitytoeditandfindoutthepersonaldetailsofastudentandallowsthestudenttokeep uptodatehisprofile.It’llalsofacilitatekeepingalltherecordsofstudents,suchastheirid,name, mailingaddress,phonenumber,DOBetc.Soalltheinformationaboutastudentwill</w:t>
      </w:r>
      <w:r>
        <w:rPr>
          <w:spacing w:val="2"/>
          <w:w w:val="95"/>
        </w:rPr>
        <w:t>be</w:t>
      </w:r>
      <w:r>
        <w:rPr>
          <w:w w:val="95"/>
        </w:rPr>
        <w:t xml:space="preserve">availableina </w:t>
      </w:r>
      <w:r>
        <w:rPr>
          <w:w w:val="90"/>
        </w:rPr>
        <w:t>fewseconds.Overall,it’llmakeStudentInformationaneasierjobfortheadministratorandthestudent</w:t>
      </w:r>
      <w:r w:rsidR="00325DA9">
        <w:rPr>
          <w:w w:val="90"/>
        </w:rPr>
        <w:t>ofa</w:t>
      </w:r>
      <w:r>
        <w:t>ny organization.</w:t>
      </w:r>
    </w:p>
    <w:p w:rsidR="00E80A0D" w:rsidRDefault="00E80A0D">
      <w:pPr>
        <w:spacing w:line="244" w:lineRule="auto"/>
        <w:jc w:val="both"/>
      </w:pPr>
    </w:p>
    <w:p w:rsidR="00C75CCD" w:rsidRDefault="008B6A9E">
      <w:pPr>
        <w:spacing w:line="244" w:lineRule="auto"/>
        <w:jc w:val="both"/>
        <w:sectPr w:rsidR="00C75CCD">
          <w:footerReference w:type="default" r:id="rId8"/>
          <w:pgSz w:w="12240" w:h="15840"/>
          <w:pgMar w:top="1500" w:right="1220" w:bottom="980" w:left="1340" w:header="0" w:footer="792" w:gutter="0"/>
          <w:cols w:space="720"/>
        </w:sectPr>
      </w:pPr>
      <w:r>
        <w:tab/>
      </w:r>
      <w:r>
        <w:tab/>
      </w:r>
      <w:r>
        <w:tab/>
      </w:r>
      <w:r>
        <w:tab/>
      </w:r>
      <w:r>
        <w:tab/>
      </w:r>
      <w:r>
        <w:tab/>
        <w:t xml:space="preserve"> </w:t>
      </w:r>
    </w:p>
    <w:p w:rsidR="00E80A0D" w:rsidRDefault="00C75CCD">
      <w:pPr>
        <w:pStyle w:val="BodyText"/>
        <w:spacing w:before="50" w:line="244" w:lineRule="auto"/>
        <w:ind w:left="460" w:right="215"/>
        <w:jc w:val="both"/>
      </w:pPr>
      <w:r>
        <w:rPr>
          <w:w w:val="95"/>
        </w:rPr>
        <w:lastRenderedPageBreak/>
        <w:t xml:space="preserve">ThemainpurposeofthisprojectistoillustratetherequirementsoftheprojectCollegeInformation ManagementSystemandisintendedtohelpanyorganizationtomaintainandmanagepersonaldata. Itisacomprehensiveprojectdevelopedfromthegrounduptofulfilltheneedsofcollegesastheyguide theirstudents.Thisintegratedinformationmanagementsystemconnectsdailyoperationsinthecol- </w:t>
      </w:r>
      <w:r>
        <w:rPr>
          <w:w w:val="90"/>
        </w:rPr>
        <w:t xml:space="preserve">legeenvironmentrangingfromAttendancemanagementtocommunicationalmeansamongstudentsand teachers.Thisreducesdataerrorandensuresthatinformationisalwaysup-to-datethroughoutthecol- </w:t>
      </w:r>
      <w:r>
        <w:rPr>
          <w:w w:val="95"/>
        </w:rPr>
        <w:t>lege.Itprovidesasinglesourceofdatarepositoryforstreamliningyourprocessesandforallreporting purposes.Ithasasimpleuserinterfaceandisintuitive.Thisinsuresthattheusersspendlesstime inlearningthesystemandhence,increasetheirproductivity.Efficientsecurityfeaturesprovidedata privacy and hence, increase theirproductivity.</w:t>
      </w:r>
    </w:p>
    <w:p w:rsidR="00E80A0D" w:rsidRDefault="00E80A0D">
      <w:pPr>
        <w:pStyle w:val="BodyText"/>
      </w:pPr>
    </w:p>
    <w:p w:rsidR="00E80A0D" w:rsidRDefault="00E80A0D">
      <w:pPr>
        <w:pStyle w:val="BodyText"/>
        <w:spacing w:before="6"/>
        <w:rPr>
          <w:sz w:val="24"/>
        </w:rPr>
      </w:pPr>
    </w:p>
    <w:p w:rsidR="00E80A0D" w:rsidRDefault="00C75CCD">
      <w:pPr>
        <w:pStyle w:val="Heading4"/>
        <w:numPr>
          <w:ilvl w:val="2"/>
          <w:numId w:val="4"/>
        </w:numPr>
        <w:tabs>
          <w:tab w:val="left" w:pos="1281"/>
          <w:tab w:val="left" w:pos="1282"/>
        </w:tabs>
        <w:spacing w:before="1"/>
      </w:pPr>
      <w:r>
        <w:t>Time</w:t>
      </w:r>
      <w:r w:rsidR="00895DB3">
        <w:t xml:space="preserve"> </w:t>
      </w:r>
      <w:r>
        <w:t>schedule</w:t>
      </w:r>
      <w:r w:rsidR="00895DB3">
        <w:t xml:space="preserve"> </w:t>
      </w:r>
      <w:r>
        <w:t>for</w:t>
      </w:r>
      <w:r w:rsidR="00895DB3">
        <w:t xml:space="preserve"> </w:t>
      </w:r>
      <w:r>
        <w:t>completion</w:t>
      </w:r>
      <w:r w:rsidR="00895DB3">
        <w:t xml:space="preserve"> </w:t>
      </w:r>
      <w:r>
        <w:t>of</w:t>
      </w:r>
      <w:r w:rsidR="00895DB3">
        <w:t xml:space="preserve"> </w:t>
      </w:r>
      <w:r>
        <w:t>the</w:t>
      </w:r>
      <w:r w:rsidR="00895DB3">
        <w:t xml:space="preserve"> </w:t>
      </w:r>
      <w:r>
        <w:t>project</w:t>
      </w:r>
      <w:r w:rsidR="00895DB3">
        <w:t xml:space="preserve"> </w:t>
      </w:r>
      <w:r>
        <w:t>work</w:t>
      </w:r>
    </w:p>
    <w:p w:rsidR="00E80A0D" w:rsidRDefault="00C75CCD">
      <w:pPr>
        <w:pStyle w:val="BodyText"/>
        <w:spacing w:before="126"/>
        <w:ind w:left="460"/>
        <w:jc w:val="both"/>
      </w:pPr>
      <w:r>
        <w:t>The Project schedule activities will consist of following:</w:t>
      </w:r>
    </w:p>
    <w:p w:rsidR="00E80A0D" w:rsidRDefault="00E80A0D">
      <w:pPr>
        <w:pStyle w:val="BodyText"/>
      </w:pPr>
    </w:p>
    <w:p w:rsidR="00E80A0D" w:rsidRDefault="00C75CCD">
      <w:pPr>
        <w:pStyle w:val="ListParagraph"/>
        <w:numPr>
          <w:ilvl w:val="3"/>
          <w:numId w:val="4"/>
        </w:numPr>
        <w:tabs>
          <w:tab w:val="left" w:pos="958"/>
        </w:tabs>
        <w:spacing w:before="168"/>
        <w:rPr>
          <w:sz w:val="20"/>
        </w:rPr>
      </w:pPr>
      <w:r>
        <w:rPr>
          <w:spacing w:val="-3"/>
          <w:sz w:val="20"/>
        </w:rPr>
        <w:t xml:space="preserve">Forming </w:t>
      </w:r>
      <w:r>
        <w:rPr>
          <w:sz w:val="20"/>
        </w:rPr>
        <w:t>The</w:t>
      </w:r>
      <w:r w:rsidR="00895DB3">
        <w:rPr>
          <w:sz w:val="20"/>
        </w:rPr>
        <w:t xml:space="preserve"> </w:t>
      </w:r>
      <w:r>
        <w:rPr>
          <w:spacing w:val="-5"/>
          <w:sz w:val="20"/>
        </w:rPr>
        <w:t>Team</w:t>
      </w:r>
    </w:p>
    <w:p w:rsidR="00E80A0D" w:rsidRDefault="00C75CCD">
      <w:pPr>
        <w:pStyle w:val="ListParagraph"/>
        <w:numPr>
          <w:ilvl w:val="3"/>
          <w:numId w:val="4"/>
        </w:numPr>
        <w:tabs>
          <w:tab w:val="left" w:pos="958"/>
        </w:tabs>
        <w:spacing w:before="164"/>
        <w:rPr>
          <w:sz w:val="20"/>
        </w:rPr>
      </w:pPr>
      <w:r>
        <w:rPr>
          <w:sz w:val="20"/>
        </w:rPr>
        <w:t>Selecting The Project</w:t>
      </w:r>
      <w:r w:rsidR="00895DB3">
        <w:rPr>
          <w:sz w:val="20"/>
        </w:rPr>
        <w:t xml:space="preserve"> </w:t>
      </w:r>
      <w:r>
        <w:rPr>
          <w:sz w:val="20"/>
        </w:rPr>
        <w:t>Title</w:t>
      </w:r>
    </w:p>
    <w:p w:rsidR="00E80A0D" w:rsidRDefault="00C75CCD">
      <w:pPr>
        <w:pStyle w:val="ListParagraph"/>
        <w:numPr>
          <w:ilvl w:val="3"/>
          <w:numId w:val="4"/>
        </w:numPr>
        <w:tabs>
          <w:tab w:val="left" w:pos="958"/>
        </w:tabs>
        <w:spacing w:before="164"/>
        <w:rPr>
          <w:sz w:val="20"/>
        </w:rPr>
      </w:pPr>
      <w:r>
        <w:rPr>
          <w:sz w:val="20"/>
        </w:rPr>
        <w:t>System Requirement</w:t>
      </w:r>
      <w:r w:rsidR="00895DB3">
        <w:rPr>
          <w:sz w:val="20"/>
        </w:rPr>
        <w:t xml:space="preserve"> </w:t>
      </w:r>
      <w:r>
        <w:rPr>
          <w:sz w:val="20"/>
        </w:rPr>
        <w:t>Collection</w:t>
      </w:r>
    </w:p>
    <w:p w:rsidR="00E80A0D" w:rsidRDefault="00C75CCD">
      <w:pPr>
        <w:pStyle w:val="ListParagraph"/>
        <w:numPr>
          <w:ilvl w:val="3"/>
          <w:numId w:val="4"/>
        </w:numPr>
        <w:tabs>
          <w:tab w:val="left" w:pos="958"/>
        </w:tabs>
        <w:spacing w:before="163"/>
        <w:rPr>
          <w:sz w:val="20"/>
        </w:rPr>
      </w:pPr>
      <w:r>
        <w:rPr>
          <w:sz w:val="20"/>
        </w:rPr>
        <w:t>System Design</w:t>
      </w:r>
    </w:p>
    <w:p w:rsidR="00E80A0D" w:rsidRDefault="00C75CCD">
      <w:pPr>
        <w:pStyle w:val="ListParagraph"/>
        <w:numPr>
          <w:ilvl w:val="3"/>
          <w:numId w:val="4"/>
        </w:numPr>
        <w:tabs>
          <w:tab w:val="left" w:pos="958"/>
        </w:tabs>
        <w:spacing w:before="164"/>
        <w:rPr>
          <w:sz w:val="20"/>
        </w:rPr>
      </w:pPr>
      <w:r>
        <w:rPr>
          <w:sz w:val="20"/>
        </w:rPr>
        <w:t>Acquiring the required</w:t>
      </w:r>
      <w:r w:rsidR="00895DB3">
        <w:rPr>
          <w:sz w:val="20"/>
        </w:rPr>
        <w:t xml:space="preserve"> </w:t>
      </w:r>
      <w:r>
        <w:rPr>
          <w:sz w:val="20"/>
        </w:rPr>
        <w:t>resources</w:t>
      </w:r>
    </w:p>
    <w:p w:rsidR="00E80A0D" w:rsidRDefault="00C75CCD">
      <w:pPr>
        <w:pStyle w:val="ListParagraph"/>
        <w:numPr>
          <w:ilvl w:val="3"/>
          <w:numId w:val="4"/>
        </w:numPr>
        <w:tabs>
          <w:tab w:val="left" w:pos="958"/>
        </w:tabs>
        <w:spacing w:before="164"/>
        <w:rPr>
          <w:sz w:val="20"/>
        </w:rPr>
      </w:pPr>
      <w:r>
        <w:rPr>
          <w:sz w:val="20"/>
        </w:rPr>
        <w:t>Coding</w:t>
      </w:r>
    </w:p>
    <w:p w:rsidR="00E80A0D" w:rsidRDefault="00C75CCD">
      <w:pPr>
        <w:pStyle w:val="ListParagraph"/>
        <w:numPr>
          <w:ilvl w:val="3"/>
          <w:numId w:val="4"/>
        </w:numPr>
        <w:tabs>
          <w:tab w:val="left" w:pos="958"/>
        </w:tabs>
        <w:spacing w:before="164"/>
        <w:rPr>
          <w:sz w:val="20"/>
        </w:rPr>
      </w:pPr>
      <w:r>
        <w:rPr>
          <w:spacing w:val="-3"/>
          <w:sz w:val="20"/>
        </w:rPr>
        <w:t xml:space="preserve">Testing </w:t>
      </w:r>
      <w:r>
        <w:rPr>
          <w:sz w:val="20"/>
        </w:rPr>
        <w:t>of the</w:t>
      </w:r>
      <w:r w:rsidR="00895DB3">
        <w:rPr>
          <w:sz w:val="20"/>
        </w:rPr>
        <w:t xml:space="preserve"> a</w:t>
      </w:r>
      <w:r>
        <w:rPr>
          <w:sz w:val="20"/>
        </w:rPr>
        <w:t>pplication</w:t>
      </w:r>
    </w:p>
    <w:p w:rsidR="00E80A0D" w:rsidRDefault="00C75CCD">
      <w:pPr>
        <w:pStyle w:val="ListParagraph"/>
        <w:numPr>
          <w:ilvl w:val="3"/>
          <w:numId w:val="4"/>
        </w:numPr>
        <w:tabs>
          <w:tab w:val="left" w:pos="958"/>
        </w:tabs>
        <w:spacing w:before="163"/>
        <w:rPr>
          <w:sz w:val="20"/>
        </w:rPr>
      </w:pPr>
      <w:r>
        <w:rPr>
          <w:sz w:val="20"/>
        </w:rPr>
        <w:t>Deployment</w:t>
      </w:r>
    </w:p>
    <w:p w:rsidR="00E80A0D" w:rsidRDefault="00E80A0D">
      <w:pPr>
        <w:pStyle w:val="BodyText"/>
      </w:pPr>
    </w:p>
    <w:p w:rsidR="00E80A0D" w:rsidRDefault="00C75CCD">
      <w:pPr>
        <w:pStyle w:val="BodyText"/>
        <w:spacing w:before="1"/>
        <w:rPr>
          <w:sz w:val="27"/>
        </w:rPr>
      </w:pPr>
      <w:r>
        <w:rPr>
          <w:noProof/>
          <w:lang w:val="en-IN" w:eastAsia="en-IN" w:bidi="ar-SA"/>
        </w:rPr>
        <w:drawing>
          <wp:anchor distT="0" distB="0" distL="0" distR="0" simplePos="0" relativeHeight="251636736" behindDoc="0" locked="0" layoutInCell="1" allowOverlap="1">
            <wp:simplePos x="0" y="0"/>
            <wp:positionH relativeFrom="page">
              <wp:posOffset>1143000</wp:posOffset>
            </wp:positionH>
            <wp:positionV relativeFrom="paragraph">
              <wp:posOffset>226695</wp:posOffset>
            </wp:positionV>
            <wp:extent cx="5712460" cy="254254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9" cstate="print"/>
                    <a:stretch>
                      <a:fillRect/>
                    </a:stretch>
                  </pic:blipFill>
                  <pic:spPr>
                    <a:xfrm>
                      <a:off x="0" y="0"/>
                      <a:ext cx="5712333" cy="2542794"/>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61"/>
        <w:ind w:left="378" w:right="139"/>
        <w:jc w:val="center"/>
      </w:pPr>
      <w:r>
        <w:t>Figure 1.1: Time Schedule</w:t>
      </w:r>
    </w:p>
    <w:p w:rsidR="00E80A0D" w:rsidRDefault="00E80A0D">
      <w:pPr>
        <w:jc w:val="center"/>
      </w:pPr>
    </w:p>
    <w:p w:rsidR="00137EAE" w:rsidRDefault="00137EAE">
      <w:pPr>
        <w:jc w:val="center"/>
      </w:pPr>
    </w:p>
    <w:p w:rsidR="00137EAE" w:rsidRDefault="00137EAE" w:rsidP="00137EAE"/>
    <w:p w:rsidR="00137EAE" w:rsidRDefault="00137EAE" w:rsidP="00137EAE"/>
    <w:p w:rsidR="00E80A0D" w:rsidRDefault="00C75CCD">
      <w:pPr>
        <w:pStyle w:val="Heading5"/>
        <w:spacing w:before="56"/>
      </w:pPr>
      <w:r>
        <w:rPr>
          <w:w w:val="105"/>
        </w:rPr>
        <w:lastRenderedPageBreak/>
        <w:t>Gantt Chart</w:t>
      </w:r>
    </w:p>
    <w:p w:rsidR="00E80A0D" w:rsidRDefault="00C75CCD">
      <w:pPr>
        <w:pStyle w:val="BodyText"/>
        <w:rPr>
          <w:rFonts w:ascii="Georgia"/>
          <w:b/>
          <w:sz w:val="25"/>
        </w:rPr>
      </w:pPr>
      <w:r>
        <w:rPr>
          <w:noProof/>
          <w:lang w:val="en-IN" w:eastAsia="en-IN" w:bidi="ar-SA"/>
        </w:rPr>
        <w:drawing>
          <wp:anchor distT="0" distB="0" distL="0" distR="0" simplePos="0" relativeHeight="251637760" behindDoc="0" locked="0" layoutInCell="1" allowOverlap="1">
            <wp:simplePos x="0" y="0"/>
            <wp:positionH relativeFrom="page">
              <wp:posOffset>1143000</wp:posOffset>
            </wp:positionH>
            <wp:positionV relativeFrom="paragraph">
              <wp:posOffset>205105</wp:posOffset>
            </wp:positionV>
            <wp:extent cx="5712460" cy="384111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0" cstate="print"/>
                    <a:stretch>
                      <a:fillRect/>
                    </a:stretch>
                  </pic:blipFill>
                  <pic:spPr>
                    <a:xfrm>
                      <a:off x="0" y="0"/>
                      <a:ext cx="5712333" cy="3841051"/>
                    </a:xfrm>
                    <a:prstGeom prst="rect">
                      <a:avLst/>
                    </a:prstGeom>
                  </pic:spPr>
                </pic:pic>
              </a:graphicData>
            </a:graphic>
          </wp:anchor>
        </w:drawing>
      </w:r>
    </w:p>
    <w:p w:rsidR="00E80A0D" w:rsidRDefault="00C75CCD">
      <w:pPr>
        <w:pStyle w:val="BodyText"/>
        <w:spacing w:before="152"/>
        <w:ind w:left="378" w:right="139"/>
        <w:jc w:val="center"/>
      </w:pPr>
      <w:r>
        <w:t>Figure 1.2: Gantt Chart</w:t>
      </w:r>
    </w:p>
    <w:p w:rsidR="00E80A0D" w:rsidRDefault="00E80A0D">
      <w:pPr>
        <w:jc w:val="center"/>
      </w:pPr>
    </w:p>
    <w:p w:rsidR="00137EAE" w:rsidRDefault="00137EAE">
      <w:pPr>
        <w:jc w:val="center"/>
      </w:pPr>
    </w:p>
    <w:p w:rsidR="00137EAE" w:rsidRDefault="00137EAE">
      <w:pPr>
        <w:jc w:val="center"/>
      </w:pPr>
    </w:p>
    <w:p w:rsidR="00137EAE" w:rsidRDefault="00137EAE" w:rsidP="006D5835"/>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pPr>
        <w:jc w:val="center"/>
      </w:pPr>
    </w:p>
    <w:p w:rsidR="00137EAE" w:rsidRDefault="00137EAE" w:rsidP="00137EAE">
      <w:pPr>
        <w:sectPr w:rsidR="00137EAE">
          <w:pgSz w:w="12240" w:h="15840"/>
          <w:pgMar w:top="1400" w:right="1220" w:bottom="980" w:left="1340" w:header="0" w:footer="792" w:gutter="0"/>
          <w:cols w:space="720"/>
        </w:sectPr>
      </w:pPr>
    </w:p>
    <w:p w:rsidR="00E80A0D" w:rsidRDefault="00FA6376">
      <w:pPr>
        <w:pStyle w:val="Heading2"/>
      </w:pPr>
      <w:r>
        <w:lastRenderedPageBreak/>
        <w:t xml:space="preserve">                                                                </w:t>
      </w:r>
      <w:r w:rsidR="00C75CCD">
        <w:t>Chapter 2</w:t>
      </w:r>
    </w:p>
    <w:p w:rsidR="00E80A0D" w:rsidRDefault="00E80A0D">
      <w:pPr>
        <w:pStyle w:val="BodyText"/>
        <w:spacing w:before="2"/>
        <w:rPr>
          <w:rFonts w:ascii="Georgia"/>
          <w:b/>
          <w:sz w:val="40"/>
        </w:rPr>
      </w:pPr>
    </w:p>
    <w:p w:rsidR="00E80A0D" w:rsidRDefault="00FA6376">
      <w:pPr>
        <w:ind w:left="460"/>
        <w:rPr>
          <w:rFonts w:ascii="Georgia"/>
          <w:b/>
          <w:sz w:val="49"/>
        </w:rPr>
      </w:pPr>
      <w:r>
        <w:rPr>
          <w:rFonts w:ascii="Georgia"/>
          <w:b/>
          <w:sz w:val="49"/>
        </w:rPr>
        <w:t xml:space="preserve">   </w:t>
      </w:r>
      <w:r w:rsidR="00C75CCD">
        <w:rPr>
          <w:rFonts w:ascii="Georgia"/>
          <w:b/>
          <w:sz w:val="49"/>
        </w:rPr>
        <w:t>System Requirement Engineering</w:t>
      </w:r>
    </w:p>
    <w:p w:rsidR="00E80A0D" w:rsidRDefault="00E80A0D">
      <w:pPr>
        <w:pStyle w:val="BodyText"/>
        <w:spacing w:before="7"/>
        <w:rPr>
          <w:rFonts w:ascii="Georgia"/>
          <w:b/>
          <w:sz w:val="69"/>
        </w:rPr>
      </w:pPr>
    </w:p>
    <w:p w:rsidR="00E80A0D" w:rsidRDefault="00C75CCD">
      <w:pPr>
        <w:pStyle w:val="Heading3"/>
        <w:numPr>
          <w:ilvl w:val="1"/>
          <w:numId w:val="5"/>
        </w:numPr>
        <w:tabs>
          <w:tab w:val="left" w:pos="1195"/>
          <w:tab w:val="left" w:pos="1196"/>
        </w:tabs>
        <w:spacing w:before="1"/>
      </w:pPr>
      <w:r>
        <w:t>Inception</w:t>
      </w:r>
    </w:p>
    <w:p w:rsidR="00E80A0D" w:rsidRDefault="00C75CCD">
      <w:pPr>
        <w:pStyle w:val="BodyText"/>
        <w:spacing w:before="186" w:line="244" w:lineRule="auto"/>
        <w:ind w:left="460" w:right="217"/>
        <w:jc w:val="both"/>
      </w:pPr>
      <w:r>
        <w:rPr>
          <w:w w:val="90"/>
        </w:rPr>
        <w:t>Inceptionisaprocessofestablishingabasicunderstandingoftheproblemandthenatureofthesolution. Thisincludestheneedforthissoftware,identificationofstakeholdersanddefiningmultipleviewpoints.</w:t>
      </w:r>
    </w:p>
    <w:p w:rsidR="00E80A0D" w:rsidRDefault="00E80A0D">
      <w:pPr>
        <w:pStyle w:val="BodyText"/>
        <w:spacing w:before="5"/>
        <w:rPr>
          <w:sz w:val="24"/>
        </w:rPr>
      </w:pPr>
    </w:p>
    <w:p w:rsidR="00E80A0D" w:rsidRDefault="00C75CCD">
      <w:pPr>
        <w:pStyle w:val="Heading4"/>
        <w:numPr>
          <w:ilvl w:val="2"/>
          <w:numId w:val="5"/>
        </w:numPr>
        <w:tabs>
          <w:tab w:val="left" w:pos="1281"/>
          <w:tab w:val="left" w:pos="1282"/>
        </w:tabs>
      </w:pPr>
      <w:r>
        <w:t>What</w:t>
      </w:r>
      <w:r w:rsidR="00CC06C2">
        <w:t xml:space="preserve"> </w:t>
      </w:r>
      <w:r>
        <w:t>is</w:t>
      </w:r>
      <w:r w:rsidR="00CC06C2">
        <w:t xml:space="preserve"> </w:t>
      </w:r>
      <w:r>
        <w:t>the</w:t>
      </w:r>
      <w:r w:rsidR="00CC06C2">
        <w:t xml:space="preserve"> </w:t>
      </w:r>
      <w:r>
        <w:t>purpose</w:t>
      </w:r>
      <w:r w:rsidR="00CC06C2">
        <w:t xml:space="preserve"> </w:t>
      </w:r>
      <w:r>
        <w:t>of</w:t>
      </w:r>
      <w:r w:rsidR="00CC06C2">
        <w:t xml:space="preserve"> </w:t>
      </w:r>
      <w:r>
        <w:t>this</w:t>
      </w:r>
      <w:r w:rsidR="00CC06C2">
        <w:t xml:space="preserve"> </w:t>
      </w:r>
      <w:r>
        <w:t>project?</w:t>
      </w:r>
    </w:p>
    <w:p w:rsidR="00E80A0D" w:rsidRDefault="00C75CCD">
      <w:pPr>
        <w:pStyle w:val="BodyText"/>
        <w:spacing w:before="126" w:line="244" w:lineRule="auto"/>
        <w:ind w:left="460" w:right="216"/>
        <w:jc w:val="both"/>
      </w:pPr>
      <w:r>
        <w:rPr>
          <w:w w:val="95"/>
        </w:rPr>
        <w:t xml:space="preserve">ThereiscurrentlyanERPsysteminourcollege.But,noteveryoneishappywiththesystem.Whileit isasteptowardsautomatingthecollegeactivities,itcomeswithitsownsetofproblems.Thisprojectis </w:t>
      </w:r>
      <w:r>
        <w:rPr>
          <w:w w:val="90"/>
        </w:rPr>
        <w:t xml:space="preserve">designedtoimplementacollegeERPsystemtoeradicatesomeoftheseproblemsandaddsomefeatures </w:t>
      </w:r>
      <w:r>
        <w:t xml:space="preserve">of our own that would add </w:t>
      </w:r>
      <w:r>
        <w:rPr>
          <w:spacing w:val="-3"/>
        </w:rPr>
        <w:t xml:space="preserve">value </w:t>
      </w:r>
      <w:r>
        <w:t>tosystem.</w:t>
      </w:r>
    </w:p>
    <w:p w:rsidR="00E80A0D" w:rsidRDefault="00E80A0D">
      <w:pPr>
        <w:pStyle w:val="BodyText"/>
        <w:spacing w:before="4"/>
        <w:rPr>
          <w:sz w:val="24"/>
        </w:rPr>
      </w:pPr>
    </w:p>
    <w:p w:rsidR="00E80A0D" w:rsidRDefault="00C75CCD">
      <w:pPr>
        <w:pStyle w:val="Heading4"/>
        <w:numPr>
          <w:ilvl w:val="2"/>
          <w:numId w:val="5"/>
        </w:numPr>
        <w:tabs>
          <w:tab w:val="left" w:pos="1281"/>
          <w:tab w:val="left" w:pos="1282"/>
        </w:tabs>
      </w:pPr>
      <w:r>
        <w:rPr>
          <w:spacing w:val="-3"/>
        </w:rPr>
        <w:t xml:space="preserve">Why </w:t>
      </w:r>
      <w:r>
        <w:t xml:space="preserve">do </w:t>
      </w:r>
      <w:r>
        <w:rPr>
          <w:spacing w:val="-4"/>
        </w:rPr>
        <w:t xml:space="preserve">we </w:t>
      </w:r>
      <w:r>
        <w:t>need</w:t>
      </w:r>
      <w:r w:rsidR="00CC06C2">
        <w:t xml:space="preserve"> </w:t>
      </w:r>
      <w:r>
        <w:t>ERP?</w:t>
      </w:r>
    </w:p>
    <w:p w:rsidR="00E80A0D" w:rsidRDefault="00C75CCD">
      <w:pPr>
        <w:pStyle w:val="BodyText"/>
        <w:spacing w:before="127" w:line="244" w:lineRule="auto"/>
        <w:ind w:left="460" w:right="216"/>
        <w:jc w:val="both"/>
      </w:pPr>
      <w:r>
        <w:rPr>
          <w:w w:val="95"/>
        </w:rPr>
        <w:t>Nowadays,inschoolsandcolleges,itisverydifficulttomanageeachandeverything</w:t>
      </w:r>
      <w:r>
        <w:rPr>
          <w:spacing w:val="-3"/>
          <w:w w:val="95"/>
        </w:rPr>
        <w:t>manually.</w:t>
      </w:r>
      <w:r>
        <w:rPr>
          <w:w w:val="95"/>
        </w:rPr>
        <w:t xml:space="preserve">Super- </w:t>
      </w:r>
      <w:r>
        <w:rPr>
          <w:w w:val="90"/>
        </w:rPr>
        <w:t>visingandmaintainingthewholedatabaseofaschoolorcollegecan</w:t>
      </w:r>
      <w:r>
        <w:rPr>
          <w:spacing w:val="2"/>
          <w:w w:val="90"/>
        </w:rPr>
        <w:t>be</w:t>
      </w:r>
      <w:r>
        <w:rPr>
          <w:w w:val="90"/>
        </w:rPr>
        <w:t xml:space="preserve">time-consumingandchallenging </w:t>
      </w:r>
      <w:r>
        <w:rPr>
          <w:w w:val="95"/>
        </w:rPr>
        <w:t>especiallyifit’sdoneonaregularbasis.So,</w:t>
      </w:r>
      <w:r>
        <w:rPr>
          <w:spacing w:val="-3"/>
          <w:w w:val="95"/>
        </w:rPr>
        <w:t>we</w:t>
      </w:r>
      <w:r>
        <w:rPr>
          <w:w w:val="95"/>
        </w:rPr>
        <w:t>needtohandleandmanageeverything</w:t>
      </w:r>
      <w:r>
        <w:rPr>
          <w:spacing w:val="-3"/>
          <w:w w:val="95"/>
        </w:rPr>
        <w:t>smartly.</w:t>
      </w:r>
    </w:p>
    <w:p w:rsidR="00E80A0D" w:rsidRDefault="00E80A0D">
      <w:pPr>
        <w:pStyle w:val="BodyText"/>
        <w:spacing w:before="3"/>
      </w:pPr>
    </w:p>
    <w:p w:rsidR="00E80A0D" w:rsidRDefault="00C75CCD">
      <w:pPr>
        <w:pStyle w:val="BodyText"/>
        <w:spacing w:line="244" w:lineRule="auto"/>
        <w:ind w:left="460" w:right="217"/>
        <w:jc w:val="both"/>
      </w:pPr>
      <w:r>
        <w:rPr>
          <w:spacing w:val="-9"/>
        </w:rPr>
        <w:t>To</w:t>
      </w:r>
      <w:r>
        <w:t xml:space="preserve">solvethisproblemERP(EnterpriseResourcePlanning)isused.ERPsoftwaremakesiteasyto </w:t>
      </w:r>
      <w:r>
        <w:rPr>
          <w:w w:val="95"/>
        </w:rPr>
        <w:t xml:space="preserve">tracktheprogressofeverydepartmentofschoolandautomatedifferentfunctions.WithERPevery- </w:t>
      </w:r>
      <w:r>
        <w:rPr>
          <w:w w:val="90"/>
        </w:rPr>
        <w:t>thingcan</w:t>
      </w:r>
      <w:r>
        <w:rPr>
          <w:spacing w:val="2"/>
          <w:w w:val="90"/>
        </w:rPr>
        <w:t>be</w:t>
      </w:r>
      <w:r>
        <w:rPr>
          <w:w w:val="90"/>
        </w:rPr>
        <w:t xml:space="preserve">seenonasingledashboard.Theadministratorcanmanagethecollegefromanywhere.The </w:t>
      </w:r>
      <w:r>
        <w:t>possibilitiesofmaintainingthewholedatabaseofacollegewithERPsoftwareareendless.</w:t>
      </w:r>
    </w:p>
    <w:p w:rsidR="00E80A0D" w:rsidRDefault="00E80A0D">
      <w:pPr>
        <w:pStyle w:val="BodyText"/>
        <w:spacing w:before="3"/>
      </w:pPr>
    </w:p>
    <w:p w:rsidR="00E80A0D" w:rsidRDefault="00C75CCD">
      <w:pPr>
        <w:pStyle w:val="BodyText"/>
        <w:ind w:left="460"/>
        <w:jc w:val="both"/>
      </w:pPr>
      <w:r>
        <w:t>Some of the prominent roles of ERP are:</w:t>
      </w:r>
    </w:p>
    <w:p w:rsidR="00E80A0D" w:rsidRDefault="00C75CCD">
      <w:pPr>
        <w:pStyle w:val="ListParagraph"/>
        <w:numPr>
          <w:ilvl w:val="3"/>
          <w:numId w:val="5"/>
        </w:numPr>
        <w:tabs>
          <w:tab w:val="left" w:pos="959"/>
        </w:tabs>
        <w:spacing w:before="164"/>
        <w:ind w:hanging="201"/>
        <w:rPr>
          <w:sz w:val="20"/>
        </w:rPr>
      </w:pPr>
      <w:r>
        <w:rPr>
          <w:w w:val="95"/>
          <w:sz w:val="20"/>
        </w:rPr>
        <w:t>Manages the office and automates differentfunctions.</w:t>
      </w:r>
    </w:p>
    <w:p w:rsidR="00E80A0D" w:rsidRDefault="00C75CCD">
      <w:pPr>
        <w:pStyle w:val="ListParagraph"/>
        <w:numPr>
          <w:ilvl w:val="3"/>
          <w:numId w:val="5"/>
        </w:numPr>
        <w:tabs>
          <w:tab w:val="left" w:pos="959"/>
        </w:tabs>
        <w:spacing w:before="164"/>
        <w:ind w:hanging="201"/>
        <w:rPr>
          <w:sz w:val="20"/>
        </w:rPr>
      </w:pPr>
      <w:r>
        <w:rPr>
          <w:sz w:val="20"/>
        </w:rPr>
        <w:t>Helpsinlong-termmanagementandplanningofalldepartmentsofcollege.</w:t>
      </w:r>
    </w:p>
    <w:p w:rsidR="00E80A0D" w:rsidRDefault="00C75CCD">
      <w:pPr>
        <w:pStyle w:val="ListParagraph"/>
        <w:numPr>
          <w:ilvl w:val="3"/>
          <w:numId w:val="5"/>
        </w:numPr>
        <w:tabs>
          <w:tab w:val="left" w:pos="959"/>
        </w:tabs>
        <w:spacing w:before="163"/>
        <w:ind w:hanging="201"/>
        <w:rPr>
          <w:sz w:val="20"/>
        </w:rPr>
      </w:pPr>
      <w:r>
        <w:rPr>
          <w:sz w:val="20"/>
        </w:rPr>
        <w:t>Eliminatestheneedforhavingmultiplemanagementsoftwareforeachdepartment.</w:t>
      </w:r>
    </w:p>
    <w:p w:rsidR="00E80A0D" w:rsidRDefault="00C75CCD">
      <w:pPr>
        <w:pStyle w:val="ListParagraph"/>
        <w:numPr>
          <w:ilvl w:val="3"/>
          <w:numId w:val="5"/>
        </w:numPr>
        <w:tabs>
          <w:tab w:val="left" w:pos="959"/>
        </w:tabs>
        <w:spacing w:before="164"/>
        <w:ind w:hanging="201"/>
        <w:rPr>
          <w:sz w:val="20"/>
        </w:rPr>
      </w:pPr>
      <w:r>
        <w:rPr>
          <w:sz w:val="20"/>
        </w:rPr>
        <w:t>Dailyactivitieslikeattendancecan</w:t>
      </w:r>
      <w:r>
        <w:rPr>
          <w:spacing w:val="2"/>
          <w:sz w:val="20"/>
        </w:rPr>
        <w:t>be</w:t>
      </w:r>
      <w:r>
        <w:rPr>
          <w:sz w:val="20"/>
        </w:rPr>
        <w:t>digitalizedandautomated.</w:t>
      </w:r>
    </w:p>
    <w:p w:rsidR="00E80A0D" w:rsidRDefault="00C75CCD">
      <w:pPr>
        <w:pStyle w:val="ListParagraph"/>
        <w:numPr>
          <w:ilvl w:val="3"/>
          <w:numId w:val="5"/>
        </w:numPr>
        <w:tabs>
          <w:tab w:val="left" w:pos="959"/>
        </w:tabs>
        <w:spacing w:before="164"/>
        <w:ind w:hanging="201"/>
        <w:rPr>
          <w:sz w:val="20"/>
        </w:rPr>
      </w:pPr>
      <w:r>
        <w:rPr>
          <w:spacing w:val="-3"/>
          <w:sz w:val="20"/>
        </w:rPr>
        <w:t xml:space="preserve">Leave </w:t>
      </w:r>
      <w:r>
        <w:rPr>
          <w:sz w:val="20"/>
        </w:rPr>
        <w:t xml:space="preserve">module for teachers can </w:t>
      </w:r>
      <w:r>
        <w:rPr>
          <w:spacing w:val="2"/>
          <w:sz w:val="20"/>
        </w:rPr>
        <w:t>be</w:t>
      </w:r>
      <w:r>
        <w:rPr>
          <w:sz w:val="20"/>
        </w:rPr>
        <w:t>automated.</w:t>
      </w:r>
    </w:p>
    <w:p w:rsidR="00E80A0D" w:rsidRDefault="00E80A0D">
      <w:pPr>
        <w:pStyle w:val="ListParagraph"/>
        <w:tabs>
          <w:tab w:val="left" w:pos="959"/>
        </w:tabs>
        <w:spacing w:before="164"/>
        <w:ind w:left="459" w:firstLine="0"/>
        <w:rPr>
          <w:sz w:val="20"/>
        </w:rPr>
      </w:pPr>
    </w:p>
    <w:p w:rsidR="00E80A0D" w:rsidRDefault="00C75CCD">
      <w:pPr>
        <w:rPr>
          <w:rFonts w:ascii="Times New Roman" w:hAnsi="Times New Roman"/>
          <w:b/>
          <w:sz w:val="32"/>
          <w:szCs w:val="32"/>
        </w:rPr>
      </w:pPr>
      <w:r>
        <w:rPr>
          <w:rFonts w:ascii="Times New Roman" w:hAnsi="Times New Roman"/>
          <w:b/>
          <w:sz w:val="32"/>
          <w:szCs w:val="32"/>
          <w:lang w:val="en-IN"/>
        </w:rPr>
        <w:t>2.1.3</w:t>
      </w:r>
      <w:r>
        <w:rPr>
          <w:rFonts w:ascii="Times New Roman" w:hAnsi="Times New Roman"/>
          <w:b/>
          <w:sz w:val="32"/>
          <w:szCs w:val="32"/>
        </w:rPr>
        <w:t xml:space="preserve"> . PROJECT DISCRIPION</w:t>
      </w:r>
    </w:p>
    <w:p w:rsidR="00E80A0D" w:rsidRDefault="00E80A0D">
      <w:pPr>
        <w:rPr>
          <w:rFonts w:ascii="Times New Roman" w:hAnsi="Times New Roman"/>
          <w:b/>
          <w:sz w:val="32"/>
          <w:szCs w:val="32"/>
        </w:rPr>
      </w:pPr>
    </w:p>
    <w:p w:rsidR="008B6A9E" w:rsidRDefault="00C75CCD" w:rsidP="008B6A9E">
      <w:pPr>
        <w:ind w:firstLineChars="900" w:firstLine="1980"/>
        <w:rPr>
          <w:rFonts w:ascii="Myanmar Text" w:hAnsi="Myanmar Text" w:cs="Myanmar Text"/>
          <w:color w:val="333333"/>
          <w:shd w:val="clear" w:color="auto" w:fill="FFFFFF"/>
        </w:rPr>
      </w:pPr>
      <w:r>
        <w:rPr>
          <w:rFonts w:ascii="Myanmar Text" w:hAnsi="Myanmar Text" w:cs="Myanmar Text"/>
          <w:color w:val="333333"/>
          <w:shd w:val="clear" w:color="auto" w:fill="FFFFFF"/>
        </w:rPr>
        <w:t>A virtual classroom is a teaching and learning environment where participants can interact, communicate, view and discuss presentations, and engage with learning resources while working in groups, all in an online setting. The medium is often through a video conferencing application that allows multiple users to be connected at the same time through the Internet, which allows users from virtually anywhere to participate.</w:t>
      </w:r>
    </w:p>
    <w:p w:rsidR="00E80A0D" w:rsidRDefault="00E80A0D">
      <w:pPr>
        <w:pStyle w:val="ListParagraph"/>
        <w:tabs>
          <w:tab w:val="left" w:pos="959"/>
        </w:tabs>
        <w:spacing w:before="164"/>
        <w:ind w:left="459" w:firstLine="0"/>
        <w:rPr>
          <w:rFonts w:ascii="Myanmar Text" w:hAnsi="Myanmar Text" w:cs="Myanmar Text"/>
        </w:rPr>
      </w:pPr>
    </w:p>
    <w:p w:rsidR="00E80A0D" w:rsidRDefault="00C75CCD">
      <w:pPr>
        <w:pStyle w:val="Heading4"/>
        <w:tabs>
          <w:tab w:val="left" w:pos="1281"/>
          <w:tab w:val="left" w:pos="1282"/>
        </w:tabs>
        <w:spacing w:before="291"/>
        <w:ind w:left="459" w:firstLine="0"/>
      </w:pPr>
      <w:r>
        <w:rPr>
          <w:lang w:val="en-IN"/>
        </w:rPr>
        <w:t>2.1.4</w:t>
      </w:r>
      <w:r>
        <w:t>Identification of</w:t>
      </w:r>
      <w:r w:rsidR="00CC06C2">
        <w:t xml:space="preserve"> </w:t>
      </w:r>
      <w:r>
        <w:t>stake</w:t>
      </w:r>
      <w:r w:rsidR="00CC06C2">
        <w:t xml:space="preserve"> </w:t>
      </w:r>
      <w:r>
        <w:t>holders</w:t>
      </w:r>
    </w:p>
    <w:p w:rsidR="00E80A0D" w:rsidRDefault="00C75CCD">
      <w:pPr>
        <w:pStyle w:val="BodyText"/>
        <w:spacing w:before="127" w:line="244" w:lineRule="auto"/>
        <w:ind w:left="460" w:right="215"/>
        <w:jc w:val="both"/>
      </w:pPr>
      <w:r>
        <w:rPr>
          <w:w w:val="90"/>
        </w:rPr>
        <w:t>EnterpriseResourceplanningimplementationisadifficultandcomplexdecisionwhereit</w:t>
      </w:r>
      <w:r>
        <w:rPr>
          <w:spacing w:val="-3"/>
          <w:w w:val="90"/>
        </w:rPr>
        <w:t>involves</w:t>
      </w:r>
      <w:r>
        <w:rPr>
          <w:w w:val="90"/>
        </w:rPr>
        <w:t xml:space="preserve">people issuesmorethantechnologicalissues.Identificationofstakeholdersisakeystepduringtheprocessof </w:t>
      </w:r>
      <w:r>
        <w:rPr>
          <w:w w:val="95"/>
        </w:rPr>
        <w:t xml:space="preserve">ERPimplementation,becauseifdoneimproperly,itwillleadtofailureoftheimplementationproject. </w:t>
      </w:r>
      <w:r>
        <w:t>The stakeholders are listedbelow:</w:t>
      </w:r>
    </w:p>
    <w:p w:rsidR="00E80A0D" w:rsidRDefault="00E80A0D">
      <w:pPr>
        <w:spacing w:line="244" w:lineRule="auto"/>
        <w:jc w:val="both"/>
        <w:sectPr w:rsidR="00E80A0D">
          <w:pgSz w:w="12240" w:h="15840"/>
          <w:pgMar w:top="1500" w:right="1220" w:bottom="980" w:left="1340" w:header="0" w:footer="792" w:gutter="0"/>
          <w:cols w:space="720"/>
        </w:sectPr>
      </w:pPr>
    </w:p>
    <w:p w:rsidR="00E80A0D" w:rsidRDefault="00C75CCD">
      <w:pPr>
        <w:pStyle w:val="Heading5"/>
        <w:spacing w:before="56"/>
      </w:pPr>
      <w:r>
        <w:lastRenderedPageBreak/>
        <w:t>Teachers</w:t>
      </w:r>
    </w:p>
    <w:p w:rsidR="00E80A0D" w:rsidRDefault="00C75CCD">
      <w:pPr>
        <w:pStyle w:val="BodyText"/>
        <w:spacing w:before="135" w:line="244" w:lineRule="auto"/>
        <w:ind w:left="460" w:right="218"/>
        <w:jc w:val="both"/>
      </w:pPr>
      <w:r>
        <w:rPr>
          <w:spacing w:val="-3"/>
          <w:w w:val="90"/>
        </w:rPr>
        <w:t>Teachers</w:t>
      </w:r>
      <w:r>
        <w:rPr>
          <w:w w:val="90"/>
        </w:rPr>
        <w:t>arethekeystakeholdersofthecollege</w:t>
      </w:r>
      <w:r>
        <w:rPr>
          <w:spacing w:val="-5"/>
          <w:w w:val="90"/>
        </w:rPr>
        <w:t>ERP.</w:t>
      </w:r>
      <w:r>
        <w:rPr>
          <w:w w:val="90"/>
        </w:rPr>
        <w:t xml:space="preserve">Becausetheyaretheonewhomanage,edit,update </w:t>
      </w:r>
      <w:r>
        <w:rPr>
          <w:w w:val="95"/>
        </w:rPr>
        <w:t>thecontentsofthedatabaseofstudentssuchasattendance,internalmarks,</w:t>
      </w:r>
      <w:r>
        <w:rPr>
          <w:spacing w:val="-5"/>
          <w:w w:val="95"/>
        </w:rPr>
        <w:t>CGPA</w:t>
      </w:r>
      <w:r>
        <w:rPr>
          <w:w w:val="95"/>
        </w:rPr>
        <w:t>etc...</w:t>
      </w:r>
    </w:p>
    <w:p w:rsidR="00E80A0D" w:rsidRDefault="00C75CCD">
      <w:pPr>
        <w:pStyle w:val="BodyText"/>
        <w:spacing w:line="244" w:lineRule="auto"/>
        <w:ind w:left="460" w:right="216"/>
        <w:jc w:val="both"/>
      </w:pPr>
      <w:r>
        <w:rPr>
          <w:w w:val="95"/>
        </w:rPr>
        <w:t xml:space="preserve">Italsohelpsthemtoassigntheirclasstootherteacherswhentheyareonleave.Thismakesiteasier toidentifywhoamongthemarefreetotaketheclassatthattime.Sothissoftwarehelpthemreduce </w:t>
      </w:r>
      <w:r>
        <w:t>theiroverheadandmaketheirtaskseasierandsimple.</w:t>
      </w:r>
    </w:p>
    <w:p w:rsidR="00E80A0D" w:rsidRDefault="00E80A0D">
      <w:pPr>
        <w:pStyle w:val="BodyText"/>
        <w:rPr>
          <w:sz w:val="24"/>
        </w:rPr>
      </w:pPr>
    </w:p>
    <w:p w:rsidR="00E80A0D" w:rsidRDefault="00C75CCD">
      <w:pPr>
        <w:pStyle w:val="Heading5"/>
      </w:pPr>
      <w:r>
        <w:t>Students</w:t>
      </w:r>
    </w:p>
    <w:p w:rsidR="00E80A0D" w:rsidRDefault="00C75CCD">
      <w:pPr>
        <w:pStyle w:val="BodyText"/>
        <w:spacing w:before="136" w:line="244" w:lineRule="auto"/>
        <w:ind w:left="460" w:right="217"/>
        <w:jc w:val="both"/>
      </w:pPr>
      <w:r>
        <w:rPr>
          <w:w w:val="90"/>
        </w:rPr>
        <w:t>StudentsareendusersofERPsoftware.Theattendance,internalsmarksuploaded</w:t>
      </w:r>
      <w:r>
        <w:rPr>
          <w:spacing w:val="-3"/>
          <w:w w:val="90"/>
        </w:rPr>
        <w:t>by</w:t>
      </w:r>
      <w:r>
        <w:rPr>
          <w:w w:val="90"/>
        </w:rPr>
        <w:t xml:space="preserve">theteachersare </w:t>
      </w:r>
      <w:r>
        <w:rPr>
          <w:w w:val="95"/>
        </w:rPr>
        <w:t>viewed</w:t>
      </w:r>
      <w:r>
        <w:rPr>
          <w:spacing w:val="-3"/>
          <w:w w:val="95"/>
        </w:rPr>
        <w:t>by</w:t>
      </w:r>
      <w:r>
        <w:rPr>
          <w:w w:val="95"/>
        </w:rPr>
        <w:t>students.Ithelpsthemtracktheirattendancestatus.Italsohelpsthemtocommunicate withteachersandtheirclassmates.Sostudentsmakeupanothersetofstakeholdersofthissoftware.</w:t>
      </w:r>
    </w:p>
    <w:p w:rsidR="00E80A0D" w:rsidRDefault="00E80A0D">
      <w:pPr>
        <w:pStyle w:val="BodyText"/>
        <w:spacing w:before="1"/>
        <w:rPr>
          <w:sz w:val="24"/>
        </w:rPr>
      </w:pPr>
    </w:p>
    <w:p w:rsidR="00E80A0D" w:rsidRDefault="00C75CCD">
      <w:pPr>
        <w:pStyle w:val="Heading5"/>
      </w:pPr>
      <w:r>
        <w:t>Administrator</w:t>
      </w:r>
    </w:p>
    <w:p w:rsidR="00E80A0D" w:rsidRDefault="00C75CCD">
      <w:pPr>
        <w:pStyle w:val="BodyText"/>
        <w:spacing w:before="135" w:line="244" w:lineRule="auto"/>
        <w:ind w:left="460" w:right="215"/>
        <w:jc w:val="both"/>
      </w:pPr>
      <w:r>
        <w:rPr>
          <w:w w:val="95"/>
        </w:rPr>
        <w:t>Collegeadministratorisresponsibleformaintainingthedatabaseofthecollege.Theywill</w:t>
      </w:r>
      <w:r>
        <w:rPr>
          <w:spacing w:val="-3"/>
          <w:w w:val="95"/>
        </w:rPr>
        <w:t>have</w:t>
      </w:r>
      <w:r>
        <w:rPr>
          <w:w w:val="95"/>
        </w:rPr>
        <w:t xml:space="preserve">the </w:t>
      </w:r>
      <w:r>
        <w:rPr>
          <w:w w:val="90"/>
        </w:rPr>
        <w:t xml:space="preserve">privilegetomodifythedatabasei.e.,toadd/removestudents/teachers/staff,updateinformationregard- </w:t>
      </w:r>
      <w:r>
        <w:rPr>
          <w:w w:val="95"/>
        </w:rPr>
        <w:t>ingeachofthese.Itistheirresponsibilitytomaintainthedatabaseofstudentswhopassoutfromthe collegeandwhofreshlygetadmissiontothecollege.SotheAdministratorplayamajorroleinthe</w:t>
      </w:r>
      <w:r>
        <w:rPr>
          <w:spacing w:val="-5"/>
          <w:w w:val="95"/>
        </w:rPr>
        <w:t>ERP.</w:t>
      </w:r>
    </w:p>
    <w:p w:rsidR="00E80A0D" w:rsidRDefault="00E80A0D">
      <w:pPr>
        <w:pStyle w:val="BodyText"/>
        <w:spacing w:before="4"/>
        <w:rPr>
          <w:sz w:val="24"/>
        </w:rPr>
      </w:pPr>
    </w:p>
    <w:p w:rsidR="00E80A0D" w:rsidRDefault="00C75CCD">
      <w:pPr>
        <w:pStyle w:val="Heading4"/>
        <w:numPr>
          <w:ilvl w:val="2"/>
          <w:numId w:val="5"/>
        </w:numPr>
        <w:tabs>
          <w:tab w:val="left" w:pos="1281"/>
          <w:tab w:val="left" w:pos="1282"/>
        </w:tabs>
      </w:pPr>
      <w:r>
        <w:t>Viewpoints</w:t>
      </w:r>
    </w:p>
    <w:p w:rsidR="00E80A0D" w:rsidRDefault="00C75CCD">
      <w:pPr>
        <w:pStyle w:val="Heading5"/>
        <w:spacing w:before="132"/>
      </w:pPr>
      <w:r>
        <w:t>Teachers viewpoint</w:t>
      </w:r>
    </w:p>
    <w:p w:rsidR="00E80A0D" w:rsidRDefault="00C75CCD">
      <w:pPr>
        <w:pStyle w:val="BodyText"/>
        <w:spacing w:before="7" w:line="244" w:lineRule="auto"/>
        <w:ind w:left="460" w:right="217"/>
        <w:jc w:val="both"/>
      </w:pPr>
      <w:r>
        <w:rPr>
          <w:spacing w:val="-6"/>
          <w:w w:val="95"/>
        </w:rPr>
        <w:t>For</w:t>
      </w:r>
      <w:r>
        <w:rPr>
          <w:w w:val="95"/>
        </w:rPr>
        <w:t>ateacher,thissoftwaremust</w:t>
      </w:r>
      <w:r>
        <w:rPr>
          <w:spacing w:val="2"/>
          <w:w w:val="95"/>
        </w:rPr>
        <w:t>be</w:t>
      </w:r>
      <w:r>
        <w:rPr>
          <w:w w:val="95"/>
        </w:rPr>
        <w:t>easytouse.Itshould</w:t>
      </w:r>
      <w:r>
        <w:rPr>
          <w:spacing w:val="2"/>
          <w:w w:val="95"/>
        </w:rPr>
        <w:t>be</w:t>
      </w:r>
      <w:r>
        <w:rPr>
          <w:w w:val="95"/>
        </w:rPr>
        <w:t>easytofinddifferentmoduleslikeatten- dance,</w:t>
      </w:r>
      <w:r>
        <w:rPr>
          <w:spacing w:val="-3"/>
          <w:w w:val="95"/>
        </w:rPr>
        <w:t>leave</w:t>
      </w:r>
      <w:r>
        <w:rPr>
          <w:w w:val="95"/>
        </w:rPr>
        <w:t xml:space="preserve">module,internalsmarks,resultetc...Teachersaretheonewhoupdatethecontentsofthe </w:t>
      </w:r>
      <w:r>
        <w:t xml:space="preserve">database, so it should </w:t>
      </w:r>
      <w:r>
        <w:rPr>
          <w:spacing w:val="2"/>
        </w:rPr>
        <w:t xml:space="preserve">be </w:t>
      </w:r>
      <w:r>
        <w:t xml:space="preserve">update </w:t>
      </w:r>
      <w:r>
        <w:rPr>
          <w:spacing w:val="-3"/>
        </w:rPr>
        <w:t xml:space="preserve">save </w:t>
      </w:r>
      <w:r>
        <w:t>modifyIt.</w:t>
      </w:r>
    </w:p>
    <w:p w:rsidR="00E80A0D" w:rsidRDefault="00E80A0D">
      <w:pPr>
        <w:pStyle w:val="BodyText"/>
        <w:spacing w:before="8"/>
      </w:pPr>
    </w:p>
    <w:p w:rsidR="00E80A0D" w:rsidRDefault="00C75CCD">
      <w:pPr>
        <w:pStyle w:val="Heading5"/>
      </w:pPr>
      <w:r>
        <w:t>Students viewpoint</w:t>
      </w:r>
    </w:p>
    <w:p w:rsidR="00E80A0D" w:rsidRDefault="00C75CCD">
      <w:pPr>
        <w:pStyle w:val="BodyText"/>
        <w:spacing w:before="7" w:line="244" w:lineRule="auto"/>
        <w:ind w:left="460" w:right="218"/>
        <w:jc w:val="both"/>
      </w:pPr>
      <w:r>
        <w:rPr>
          <w:w w:val="95"/>
        </w:rPr>
        <w:t>Astudentcanonlyviewtheinformationabouthimself,otherthanthateverythingwill</w:t>
      </w:r>
      <w:r>
        <w:rPr>
          <w:spacing w:val="2"/>
          <w:w w:val="95"/>
        </w:rPr>
        <w:t>be</w:t>
      </w:r>
      <w:r>
        <w:rPr>
          <w:w w:val="95"/>
        </w:rPr>
        <w:t>hiddenfrom them.Theywillnot</w:t>
      </w:r>
      <w:r>
        <w:rPr>
          <w:spacing w:val="-3"/>
          <w:w w:val="95"/>
        </w:rPr>
        <w:t>have</w:t>
      </w:r>
      <w:r>
        <w:rPr>
          <w:w w:val="95"/>
        </w:rPr>
        <w:t>theoptiontoeditanything.Sothegraphicaluserinterfacemust</w:t>
      </w:r>
      <w:r>
        <w:rPr>
          <w:spacing w:val="2"/>
          <w:w w:val="95"/>
        </w:rPr>
        <w:t>be</w:t>
      </w:r>
      <w:r>
        <w:rPr>
          <w:w w:val="95"/>
        </w:rPr>
        <w:t xml:space="preserve">good. </w:t>
      </w:r>
      <w:r>
        <w:t xml:space="preserve">They expect it to </w:t>
      </w:r>
      <w:r>
        <w:rPr>
          <w:spacing w:val="2"/>
        </w:rPr>
        <w:t>be</w:t>
      </w:r>
      <w:r>
        <w:t>functional.</w:t>
      </w:r>
    </w:p>
    <w:p w:rsidR="00E80A0D" w:rsidRDefault="00E80A0D">
      <w:pPr>
        <w:pStyle w:val="BodyText"/>
        <w:spacing w:before="8"/>
      </w:pPr>
    </w:p>
    <w:p w:rsidR="00E80A0D" w:rsidRDefault="00C75CCD">
      <w:pPr>
        <w:pStyle w:val="Heading5"/>
      </w:pPr>
      <w:r>
        <w:t>Administrator’s viewpoint</w:t>
      </w:r>
    </w:p>
    <w:p w:rsidR="00E80A0D" w:rsidRDefault="00C75CCD">
      <w:pPr>
        <w:pStyle w:val="BodyText"/>
        <w:spacing w:before="7" w:line="244" w:lineRule="auto"/>
        <w:ind w:left="460" w:right="219"/>
        <w:jc w:val="both"/>
      </w:pPr>
      <w:r>
        <w:rPr>
          <w:w w:val="95"/>
        </w:rPr>
        <w:t>Administratorwill</w:t>
      </w:r>
      <w:r>
        <w:rPr>
          <w:spacing w:val="-3"/>
          <w:w w:val="95"/>
        </w:rPr>
        <w:t>have</w:t>
      </w:r>
      <w:r>
        <w:rPr>
          <w:w w:val="95"/>
        </w:rPr>
        <w:t>theprivilegetoviewalltheinformationaboutthecollege. Theywill</w:t>
      </w:r>
      <w:r>
        <w:rPr>
          <w:spacing w:val="-3"/>
          <w:w w:val="95"/>
        </w:rPr>
        <w:t>have</w:t>
      </w:r>
      <w:r>
        <w:rPr>
          <w:w w:val="95"/>
        </w:rPr>
        <w:t xml:space="preserve">the optiontotrackgoalslike,Averagemarksofallthestudentsinasubject,Averageattendanceofallthe </w:t>
      </w:r>
      <w:r>
        <w:t>students of a classetc...</w:t>
      </w:r>
    </w:p>
    <w:p w:rsidR="00E80A0D" w:rsidRDefault="00E80A0D">
      <w:pPr>
        <w:spacing w:line="244" w:lineRule="auto"/>
        <w:jc w:val="both"/>
        <w:sectPr w:rsidR="00E80A0D">
          <w:pgSz w:w="12240" w:h="15840"/>
          <w:pgMar w:top="1400" w:right="1220" w:bottom="980" w:left="1340" w:header="0" w:footer="792" w:gutter="0"/>
          <w:cols w:space="720"/>
        </w:sectPr>
      </w:pPr>
    </w:p>
    <w:p w:rsidR="00E80A0D" w:rsidRDefault="00E80A0D">
      <w:pPr>
        <w:pStyle w:val="BodyText"/>
        <w:ind w:left="460"/>
      </w:pPr>
    </w:p>
    <w:p w:rsidR="00E80A0D" w:rsidRDefault="00E80A0D">
      <w:pPr>
        <w:pStyle w:val="BodyText"/>
        <w:spacing w:before="4"/>
        <w:rPr>
          <w:sz w:val="28"/>
        </w:rPr>
      </w:pPr>
    </w:p>
    <w:p w:rsidR="00E80A0D" w:rsidRDefault="00C75CCD">
      <w:pPr>
        <w:pStyle w:val="Heading3"/>
        <w:numPr>
          <w:ilvl w:val="1"/>
          <w:numId w:val="5"/>
        </w:numPr>
        <w:tabs>
          <w:tab w:val="left" w:pos="1195"/>
          <w:tab w:val="left" w:pos="1196"/>
        </w:tabs>
        <w:spacing w:before="0"/>
        <w:ind w:hanging="737"/>
      </w:pPr>
      <w:r>
        <w:t>Elicitation</w:t>
      </w:r>
    </w:p>
    <w:p w:rsidR="00E80A0D" w:rsidRDefault="00C75CCD">
      <w:pPr>
        <w:pStyle w:val="BodyText"/>
        <w:spacing w:before="186" w:line="244" w:lineRule="auto"/>
        <w:ind w:left="459" w:right="218"/>
        <w:jc w:val="both"/>
      </w:pPr>
      <w:r>
        <w:rPr>
          <w:w w:val="95"/>
        </w:rPr>
        <w:t>When</w:t>
      </w:r>
      <w:r>
        <w:rPr>
          <w:spacing w:val="-3"/>
          <w:w w:val="95"/>
        </w:rPr>
        <w:t>we</w:t>
      </w:r>
      <w:r>
        <w:rPr>
          <w:w w:val="95"/>
        </w:rPr>
        <w:t>startedtheproject,</w:t>
      </w:r>
      <w:r>
        <w:rPr>
          <w:spacing w:val="-3"/>
          <w:w w:val="95"/>
        </w:rPr>
        <w:t>we</w:t>
      </w:r>
      <w:r>
        <w:rPr>
          <w:w w:val="95"/>
        </w:rPr>
        <w:t xml:space="preserve">decidedtocollecttheinformationfromacoupleofstakeholderslike </w:t>
      </w:r>
      <w:r>
        <w:rPr>
          <w:w w:val="90"/>
        </w:rPr>
        <w:t xml:space="preserve">teachers,administrators,studentsandparents.TheystatedtheirroleintheERPsystem,theirproblems, </w:t>
      </w:r>
      <w:r>
        <w:t>likesanddislikes,problemstheyarefacingwiththesoftwareandhowitisimplemented</w:t>
      </w:r>
    </w:p>
    <w:p w:rsidR="00E80A0D" w:rsidRDefault="00E80A0D">
      <w:pPr>
        <w:pStyle w:val="BodyText"/>
        <w:spacing w:before="9"/>
        <w:rPr>
          <w:sz w:val="23"/>
        </w:rPr>
      </w:pPr>
    </w:p>
    <w:p w:rsidR="00E80A0D" w:rsidRDefault="00C75CCD">
      <w:pPr>
        <w:pStyle w:val="Heading4"/>
        <w:numPr>
          <w:ilvl w:val="2"/>
          <w:numId w:val="5"/>
        </w:numPr>
        <w:tabs>
          <w:tab w:val="left" w:pos="1281"/>
          <w:tab w:val="left" w:pos="1282"/>
        </w:tabs>
        <w:ind w:hanging="823"/>
      </w:pPr>
      <w:r>
        <w:rPr>
          <w:spacing w:val="-4"/>
        </w:rPr>
        <w:t>Teachers</w:t>
      </w:r>
    </w:p>
    <w:p w:rsidR="00E80A0D" w:rsidRDefault="00C75CCD">
      <w:pPr>
        <w:pStyle w:val="BodyText"/>
        <w:spacing w:before="126" w:line="244" w:lineRule="auto"/>
        <w:ind w:left="459" w:right="218"/>
        <w:jc w:val="both"/>
      </w:pPr>
      <w:r>
        <w:rPr>
          <w:spacing w:val="-9"/>
          <w:w w:val="95"/>
        </w:rPr>
        <w:t>We</w:t>
      </w:r>
      <w:r>
        <w:rPr>
          <w:w w:val="95"/>
        </w:rPr>
        <w:t xml:space="preserve">hadanopportunitytomeetourcollegeComputerScienceDepartmentProf.Dr.TrisilaDeviNagavi </w:t>
      </w:r>
      <w:r>
        <w:t>andProf.</w:t>
      </w:r>
      <w:r>
        <w:rPr>
          <w:spacing w:val="-4"/>
        </w:rPr>
        <w:t>Divakar</w:t>
      </w:r>
      <w:r>
        <w:t>N.They</w:t>
      </w:r>
      <w:r>
        <w:rPr>
          <w:spacing w:val="-3"/>
        </w:rPr>
        <w:t>gave</w:t>
      </w:r>
      <w:r>
        <w:t>usanideaabouthowourcollegeERPwasworkingandexplained abouttheirroleinthe</w:t>
      </w:r>
      <w:r>
        <w:rPr>
          <w:spacing w:val="-5"/>
        </w:rPr>
        <w:t>ERP.</w:t>
      </w:r>
      <w:r>
        <w:rPr>
          <w:spacing w:val="-9"/>
        </w:rPr>
        <w:t>We</w:t>
      </w:r>
      <w:r>
        <w:t>askedthefollowingquestions</w:t>
      </w:r>
    </w:p>
    <w:p w:rsidR="00E80A0D" w:rsidRDefault="00E80A0D">
      <w:pPr>
        <w:pStyle w:val="BodyText"/>
      </w:pPr>
    </w:p>
    <w:p w:rsidR="00E80A0D" w:rsidRDefault="00C75CCD">
      <w:pPr>
        <w:pStyle w:val="Heading5"/>
        <w:spacing w:before="165"/>
        <w:ind w:left="459"/>
        <w:jc w:val="both"/>
      </w:pPr>
      <w:r>
        <w:t>Can you explain the attendance entry process in detail?</w:t>
      </w:r>
    </w:p>
    <w:p w:rsidR="00E80A0D" w:rsidRDefault="00C75CCD">
      <w:pPr>
        <w:pStyle w:val="BodyText"/>
        <w:spacing w:before="163" w:line="244" w:lineRule="auto"/>
        <w:ind w:left="459" w:right="216" w:firstLine="298"/>
        <w:jc w:val="both"/>
      </w:pPr>
      <w:r>
        <w:rPr>
          <w:w w:val="95"/>
        </w:rPr>
        <w:t>Generally,justlikethestudents,eventeachers</w:t>
      </w:r>
      <w:r>
        <w:rPr>
          <w:spacing w:val="-3"/>
          <w:w w:val="95"/>
        </w:rPr>
        <w:t>have</w:t>
      </w:r>
      <w:r>
        <w:rPr>
          <w:w w:val="95"/>
        </w:rPr>
        <w:t>theirownuserIDandpasswordforthelogin purpose.Therewill</w:t>
      </w:r>
      <w:r>
        <w:rPr>
          <w:spacing w:val="2"/>
          <w:w w:val="95"/>
        </w:rPr>
        <w:t>be</w:t>
      </w:r>
      <w:r>
        <w:rPr>
          <w:w w:val="95"/>
        </w:rPr>
        <w:t>acolumnreservedforattendancepurposeinahierarchicalmanner.Firstthere will</w:t>
      </w:r>
      <w:r>
        <w:rPr>
          <w:spacing w:val="2"/>
          <w:w w:val="95"/>
        </w:rPr>
        <w:t>be</w:t>
      </w:r>
      <w:r>
        <w:rPr>
          <w:spacing w:val="-4"/>
          <w:w w:val="95"/>
        </w:rPr>
        <w:t>two</w:t>
      </w:r>
      <w:r>
        <w:rPr>
          <w:w w:val="95"/>
        </w:rPr>
        <w:t>columnsclassandsubjects.Undertheclasscolumntherewill</w:t>
      </w:r>
      <w:r>
        <w:rPr>
          <w:spacing w:val="2"/>
          <w:w w:val="95"/>
        </w:rPr>
        <w:t>be</w:t>
      </w:r>
      <w:r>
        <w:rPr>
          <w:w w:val="95"/>
        </w:rPr>
        <w:t>alistofalltheclasses allottedtothe</w:t>
      </w:r>
      <w:r>
        <w:rPr>
          <w:spacing w:val="-3"/>
          <w:w w:val="95"/>
        </w:rPr>
        <w:t>faculty.</w:t>
      </w:r>
      <w:r>
        <w:rPr>
          <w:w w:val="95"/>
        </w:rPr>
        <w:t>Ontheothercolumnthereissubjectswhichisfurtherdividedintotheoretical subjectswhichareof4creditsandintegratedsubjectswhichareof5credits</w:t>
      </w:r>
      <w:r w:rsidR="00CC06C2">
        <w:rPr>
          <w:w w:val="95"/>
        </w:rPr>
        <w:t>fortheuniversitybatch students.</w:t>
      </w:r>
      <w:r>
        <w:rPr>
          <w:w w:val="95"/>
        </w:rPr>
        <w:t xml:space="preserve">Sincethereareautonomousbatchstudentswhoareyettocompletetheirdegreethereare </w:t>
      </w:r>
      <w:r>
        <w:rPr>
          <w:w w:val="90"/>
        </w:rPr>
        <w:t xml:space="preserve">separatecolumnsreservedforthemsincetheirpatternisdifferentfromtheuniversitysyllabus.Theywill </w:t>
      </w:r>
      <w:r>
        <w:rPr>
          <w:spacing w:val="2"/>
          <w:w w:val="95"/>
        </w:rPr>
        <w:t>be</w:t>
      </w:r>
      <w:r>
        <w:rPr>
          <w:w w:val="95"/>
        </w:rPr>
        <w:t>havingtheoreticalsubjectsof4creditseachandtheywillalso</w:t>
      </w:r>
      <w:r>
        <w:rPr>
          <w:spacing w:val="2"/>
          <w:w w:val="95"/>
        </w:rPr>
        <w:t>be</w:t>
      </w:r>
      <w:r>
        <w:rPr>
          <w:w w:val="95"/>
        </w:rPr>
        <w:t>havingseparatelabsessionsof1.5 creditseach.Sincethecreditsofautonomoussubjects</w:t>
      </w:r>
      <w:r>
        <w:rPr>
          <w:spacing w:val="-3"/>
          <w:w w:val="95"/>
        </w:rPr>
        <w:t>vary</w:t>
      </w:r>
      <w:r>
        <w:rPr>
          <w:w w:val="95"/>
        </w:rPr>
        <w:t>fromthoseofthesubjectsoftheuniversity subjectstheremust</w:t>
      </w:r>
      <w:r>
        <w:rPr>
          <w:spacing w:val="2"/>
          <w:w w:val="95"/>
        </w:rPr>
        <w:t>be</w:t>
      </w:r>
      <w:r>
        <w:rPr>
          <w:w w:val="95"/>
        </w:rPr>
        <w:t>changesintermsofattendanceandthecreditsallocatedforeachsubject.</w:t>
      </w:r>
    </w:p>
    <w:p w:rsidR="00E80A0D" w:rsidRDefault="00E80A0D">
      <w:pPr>
        <w:pStyle w:val="BodyText"/>
      </w:pPr>
    </w:p>
    <w:p w:rsidR="00E80A0D" w:rsidRDefault="00E80A0D">
      <w:pPr>
        <w:pStyle w:val="BodyText"/>
      </w:pPr>
    </w:p>
    <w:p w:rsidR="00E80A0D" w:rsidRDefault="00C75CCD">
      <w:pPr>
        <w:pStyle w:val="Heading5"/>
        <w:spacing w:before="166"/>
        <w:ind w:left="459"/>
        <w:jc w:val="both"/>
        <w:sectPr w:rsidR="00E80A0D">
          <w:pgSz w:w="12240" w:h="15840"/>
          <w:pgMar w:top="1440" w:right="1220" w:bottom="980" w:left="1340" w:header="0" w:footer="792" w:gutter="0"/>
          <w:cols w:space="720"/>
        </w:sectPr>
      </w:pPr>
      <w:r>
        <w:t>Can you explain how application for leave is managed in the ERP system?</w:t>
      </w:r>
    </w:p>
    <w:p w:rsidR="00E80A0D" w:rsidRDefault="00E80A0D">
      <w:pPr>
        <w:pStyle w:val="BodyText"/>
      </w:pPr>
    </w:p>
    <w:p w:rsidR="00E80A0D" w:rsidRDefault="00E80A0D">
      <w:pPr>
        <w:pStyle w:val="BodyText"/>
        <w:rPr>
          <w:sz w:val="17"/>
        </w:rPr>
      </w:pPr>
    </w:p>
    <w:p w:rsidR="00E80A0D" w:rsidRDefault="00C75CCD">
      <w:pPr>
        <w:pStyle w:val="BodyText"/>
        <w:spacing w:before="1" w:line="244" w:lineRule="auto"/>
        <w:ind w:left="460" w:right="216" w:firstLine="298"/>
        <w:jc w:val="both"/>
      </w:pPr>
      <w:r>
        <w:t>Thentherewill</w:t>
      </w:r>
      <w:r>
        <w:rPr>
          <w:spacing w:val="2"/>
        </w:rPr>
        <w:t>be</w:t>
      </w:r>
      <w:r>
        <w:t>acolumnforthetypeofclass.Inthistherewill</w:t>
      </w:r>
      <w:r>
        <w:rPr>
          <w:spacing w:val="2"/>
        </w:rPr>
        <w:t>be</w:t>
      </w:r>
      <w:r>
        <w:t>further</w:t>
      </w:r>
      <w:r>
        <w:rPr>
          <w:spacing w:val="-4"/>
        </w:rPr>
        <w:t>two</w:t>
      </w:r>
      <w:r>
        <w:t xml:space="preserve">types.Regular </w:t>
      </w:r>
      <w:r>
        <w:rPr>
          <w:w w:val="90"/>
        </w:rPr>
        <w:t xml:space="preserve">classesandalternateclasses.Regularclassesarethosewhichthefacultyhandlesfortheallocatedclass </w:t>
      </w:r>
      <w:r>
        <w:rPr>
          <w:w w:val="95"/>
        </w:rPr>
        <w:t>asspecifiedinthetime-table.Alternateclassesarethosewhichthefacultyhandlesintheabsenceof another</w:t>
      </w:r>
      <w:r>
        <w:rPr>
          <w:spacing w:val="-3"/>
          <w:w w:val="95"/>
        </w:rPr>
        <w:t>faculty.</w:t>
      </w:r>
      <w:r>
        <w:rPr>
          <w:w w:val="95"/>
        </w:rPr>
        <w:t>Whenthefacultyisonleave,itmust</w:t>
      </w:r>
      <w:r>
        <w:rPr>
          <w:spacing w:val="2"/>
          <w:w w:val="95"/>
        </w:rPr>
        <w:t>be</w:t>
      </w:r>
      <w:r>
        <w:rPr>
          <w:w w:val="95"/>
        </w:rPr>
        <w:t>informedintheERPsuchthatthemessage goestotheprofessorsandatthesametimeanotherteacherwhoisfree.Ifthefaculty</w:t>
      </w:r>
      <w:r>
        <w:rPr>
          <w:spacing w:val="-3"/>
          <w:w w:val="95"/>
        </w:rPr>
        <w:t>wants</w:t>
      </w:r>
      <w:r>
        <w:rPr>
          <w:w w:val="95"/>
        </w:rPr>
        <w:t xml:space="preserve">totake extraclassesduetotheincompletionofthecourses,thentheyshouldinformthestudentsintheforum </w:t>
      </w:r>
      <w:r>
        <w:t>about the extra class and they can handleit</w:t>
      </w:r>
    </w:p>
    <w:p w:rsidR="00E80A0D" w:rsidRDefault="00C75CCD">
      <w:pPr>
        <w:pStyle w:val="BodyText"/>
        <w:spacing w:line="232" w:lineRule="exact"/>
        <w:ind w:left="460"/>
        <w:jc w:val="both"/>
      </w:pPr>
      <w:r>
        <w:t>Generally, for the teachers there are basically 4 types of leave.</w:t>
      </w:r>
    </w:p>
    <w:p w:rsidR="00E80A0D" w:rsidRDefault="00C75CCD">
      <w:pPr>
        <w:pStyle w:val="ListParagraph"/>
        <w:numPr>
          <w:ilvl w:val="0"/>
          <w:numId w:val="6"/>
        </w:numPr>
        <w:tabs>
          <w:tab w:val="left" w:pos="958"/>
        </w:tabs>
        <w:spacing w:before="163"/>
        <w:rPr>
          <w:sz w:val="20"/>
        </w:rPr>
      </w:pPr>
      <w:r>
        <w:rPr>
          <w:sz w:val="20"/>
        </w:rPr>
        <w:t xml:space="preserve">Earned </w:t>
      </w:r>
      <w:r>
        <w:rPr>
          <w:spacing w:val="-3"/>
          <w:sz w:val="20"/>
        </w:rPr>
        <w:t>leave</w:t>
      </w:r>
    </w:p>
    <w:p w:rsidR="00E80A0D" w:rsidRDefault="00C75CCD">
      <w:pPr>
        <w:pStyle w:val="ListParagraph"/>
        <w:numPr>
          <w:ilvl w:val="0"/>
          <w:numId w:val="6"/>
        </w:numPr>
        <w:tabs>
          <w:tab w:val="left" w:pos="958"/>
        </w:tabs>
        <w:spacing w:before="164"/>
        <w:rPr>
          <w:sz w:val="20"/>
        </w:rPr>
      </w:pPr>
      <w:r>
        <w:rPr>
          <w:sz w:val="20"/>
        </w:rPr>
        <w:t>Restricted leave.</w:t>
      </w:r>
    </w:p>
    <w:p w:rsidR="00E80A0D" w:rsidRDefault="00C75CCD">
      <w:pPr>
        <w:pStyle w:val="ListParagraph"/>
        <w:numPr>
          <w:ilvl w:val="0"/>
          <w:numId w:val="6"/>
        </w:numPr>
        <w:tabs>
          <w:tab w:val="left" w:pos="958"/>
        </w:tabs>
        <w:spacing w:before="164"/>
        <w:rPr>
          <w:sz w:val="20"/>
        </w:rPr>
      </w:pPr>
      <w:r>
        <w:rPr>
          <w:sz w:val="20"/>
        </w:rPr>
        <w:t>Casual leave.</w:t>
      </w:r>
    </w:p>
    <w:p w:rsidR="00E80A0D" w:rsidRDefault="00C75CCD">
      <w:pPr>
        <w:pStyle w:val="ListParagraph"/>
        <w:numPr>
          <w:ilvl w:val="0"/>
          <w:numId w:val="6"/>
        </w:numPr>
        <w:tabs>
          <w:tab w:val="left" w:pos="958"/>
        </w:tabs>
        <w:spacing w:before="164"/>
        <w:rPr>
          <w:sz w:val="20"/>
        </w:rPr>
      </w:pPr>
      <w:r>
        <w:rPr>
          <w:w w:val="95"/>
          <w:sz w:val="20"/>
        </w:rPr>
        <w:t>Sickleave.</w:t>
      </w:r>
    </w:p>
    <w:p w:rsidR="00E80A0D" w:rsidRDefault="00E80A0D">
      <w:pPr>
        <w:pStyle w:val="BodyText"/>
      </w:pPr>
    </w:p>
    <w:p w:rsidR="00E80A0D" w:rsidRDefault="00C75CCD">
      <w:pPr>
        <w:pStyle w:val="Heading5"/>
        <w:spacing w:before="133"/>
        <w:jc w:val="both"/>
      </w:pPr>
      <w:r>
        <w:t>What are some problem that you face with the current ERP system?</w:t>
      </w:r>
    </w:p>
    <w:p w:rsidR="00E80A0D" w:rsidRDefault="00E80A0D">
      <w:pPr>
        <w:pStyle w:val="BodyText"/>
        <w:spacing w:before="1"/>
        <w:rPr>
          <w:rFonts w:ascii="Georgia"/>
          <w:b/>
          <w:sz w:val="18"/>
        </w:rPr>
      </w:pPr>
    </w:p>
    <w:p w:rsidR="00E80A0D" w:rsidRDefault="00C75CCD">
      <w:pPr>
        <w:pStyle w:val="BodyText"/>
        <w:spacing w:line="244" w:lineRule="auto"/>
        <w:ind w:left="460" w:right="217" w:firstLine="298"/>
        <w:jc w:val="both"/>
      </w:pPr>
      <w:r>
        <w:rPr>
          <w:w w:val="95"/>
        </w:rPr>
        <w:t>TheproblemwiththeERPsoftwareisifthefacultyappliesfor</w:t>
      </w:r>
      <w:r>
        <w:rPr>
          <w:spacing w:val="-3"/>
          <w:w w:val="95"/>
        </w:rPr>
        <w:t>leave</w:t>
      </w:r>
      <w:r>
        <w:rPr>
          <w:w w:val="95"/>
        </w:rPr>
        <w:t>and</w:t>
      </w:r>
      <w:r>
        <w:rPr>
          <w:spacing w:val="-3"/>
          <w:w w:val="95"/>
        </w:rPr>
        <w:t>wants</w:t>
      </w:r>
      <w:r>
        <w:rPr>
          <w:w w:val="95"/>
        </w:rPr>
        <w:t>toallocatetheclass toanyother</w:t>
      </w:r>
      <w:r>
        <w:rPr>
          <w:spacing w:val="-3"/>
          <w:w w:val="95"/>
        </w:rPr>
        <w:t>faculty,</w:t>
      </w:r>
      <w:r>
        <w:rPr>
          <w:w w:val="95"/>
        </w:rPr>
        <w:t>thentherequestgoestoallthefacultiesofallthedepartments. Thisshouldnot happenbecauseotherdepartmentfacultycannothandletheclassforanyotherdepartmenti.e.ifthe facultyofComputerSciencedepartmentappliesforthe</w:t>
      </w:r>
      <w:r>
        <w:rPr>
          <w:spacing w:val="-3"/>
          <w:w w:val="95"/>
        </w:rPr>
        <w:t>leave</w:t>
      </w:r>
      <w:r>
        <w:rPr>
          <w:w w:val="95"/>
        </w:rPr>
        <w:t>andiftherequestissent,itmust</w:t>
      </w:r>
      <w:r>
        <w:rPr>
          <w:spacing w:val="2"/>
          <w:w w:val="95"/>
        </w:rPr>
        <w:t>be</w:t>
      </w:r>
      <w:r>
        <w:rPr>
          <w:w w:val="95"/>
        </w:rPr>
        <w:t>sent tothefacultiesoftheComputerSciencedepartmentonlyandnotforanyotherdepartmentlikeCivil</w:t>
      </w:r>
    </w:p>
    <w:p w:rsidR="00E80A0D" w:rsidRDefault="00C75CCD">
      <w:pPr>
        <w:pStyle w:val="BodyText"/>
        <w:spacing w:line="233" w:lineRule="exact"/>
        <w:ind w:left="460"/>
        <w:jc w:val="both"/>
      </w:pPr>
      <w:r>
        <w:rPr>
          <w:w w:val="95"/>
        </w:rPr>
        <w:t>,Mechanical, E&amp;E, and so on.</w:t>
      </w:r>
    </w:p>
    <w:p w:rsidR="00E80A0D" w:rsidRDefault="00E80A0D">
      <w:pPr>
        <w:pStyle w:val="BodyText"/>
        <w:spacing w:before="9"/>
      </w:pPr>
    </w:p>
    <w:p w:rsidR="00E80A0D" w:rsidRDefault="00C75CCD">
      <w:pPr>
        <w:pStyle w:val="BodyText"/>
        <w:spacing w:line="244" w:lineRule="auto"/>
        <w:ind w:left="460" w:right="216" w:firstLine="298"/>
        <w:jc w:val="both"/>
      </w:pPr>
      <w:r>
        <w:rPr>
          <w:w w:val="95"/>
        </w:rPr>
        <w:t>Whenthefacultyisinsertingtheattendanceintothesystem,theremust</w:t>
      </w:r>
      <w:r>
        <w:rPr>
          <w:spacing w:val="2"/>
          <w:w w:val="95"/>
        </w:rPr>
        <w:t>be</w:t>
      </w:r>
      <w:r>
        <w:rPr>
          <w:w w:val="95"/>
        </w:rPr>
        <w:t>aseparatespacefor thefacultytofillwhattopicsthey</w:t>
      </w:r>
      <w:r>
        <w:rPr>
          <w:spacing w:val="-3"/>
          <w:w w:val="95"/>
        </w:rPr>
        <w:t>have</w:t>
      </w:r>
      <w:r>
        <w:rPr>
          <w:w w:val="95"/>
        </w:rPr>
        <w:t>coveredintheclass.Itwill</w:t>
      </w:r>
      <w:r>
        <w:rPr>
          <w:spacing w:val="2"/>
          <w:w w:val="95"/>
        </w:rPr>
        <w:t>be</w:t>
      </w:r>
      <w:r>
        <w:rPr>
          <w:w w:val="95"/>
        </w:rPr>
        <w:t>timeconsumingforthefaculty toenterthetopiceverytime.So,forthispurposethesoftwaremust</w:t>
      </w:r>
      <w:r>
        <w:rPr>
          <w:spacing w:val="2"/>
          <w:w w:val="95"/>
        </w:rPr>
        <w:t>be</w:t>
      </w:r>
      <w:r>
        <w:rPr>
          <w:w w:val="95"/>
        </w:rPr>
        <w:t>designedinsucha</w:t>
      </w:r>
      <w:r>
        <w:rPr>
          <w:spacing w:val="-4"/>
          <w:w w:val="95"/>
        </w:rPr>
        <w:t>way</w:t>
      </w:r>
      <w:r>
        <w:rPr>
          <w:w w:val="95"/>
        </w:rPr>
        <w:t>that itinsertsthetopicautomatically.</w:t>
      </w:r>
      <w:r>
        <w:rPr>
          <w:spacing w:val="-3"/>
          <w:w w:val="95"/>
        </w:rPr>
        <w:t>Firstly,</w:t>
      </w:r>
      <w:r>
        <w:rPr>
          <w:w w:val="95"/>
        </w:rPr>
        <w:t>allthetopicsandthedurationforthefacultyinwhichthe facultymust</w:t>
      </w:r>
      <w:r>
        <w:rPr>
          <w:spacing w:val="-3"/>
          <w:w w:val="95"/>
        </w:rPr>
        <w:t>cover</w:t>
      </w:r>
      <w:r>
        <w:rPr>
          <w:w w:val="95"/>
        </w:rPr>
        <w:t>must</w:t>
      </w:r>
      <w:r>
        <w:rPr>
          <w:spacing w:val="2"/>
          <w:w w:val="95"/>
        </w:rPr>
        <w:t>be</w:t>
      </w:r>
      <w:r>
        <w:rPr>
          <w:w w:val="95"/>
        </w:rPr>
        <w:t>mentioned.Andthenthefacultymustinvestigateitand</w:t>
      </w:r>
      <w:r>
        <w:rPr>
          <w:spacing w:val="-3"/>
          <w:w w:val="95"/>
        </w:rPr>
        <w:t>cover</w:t>
      </w:r>
      <w:r>
        <w:rPr>
          <w:w w:val="95"/>
        </w:rPr>
        <w:t>thesyllabus accordingtotheplan.Thiscanalsokeepatrackofthelecturerwhattheyareteaching.Ifthedoubts areraised</w:t>
      </w:r>
      <w:r>
        <w:rPr>
          <w:spacing w:val="-3"/>
          <w:w w:val="95"/>
        </w:rPr>
        <w:t>by</w:t>
      </w:r>
      <w:r>
        <w:rPr>
          <w:w w:val="95"/>
        </w:rPr>
        <w:t>thestudents,thenthatwouldleadtoshortageoftimeto</w:t>
      </w:r>
      <w:r>
        <w:rPr>
          <w:spacing w:val="-3"/>
          <w:w w:val="95"/>
        </w:rPr>
        <w:t>cover</w:t>
      </w:r>
      <w:r>
        <w:rPr>
          <w:w w:val="95"/>
        </w:rPr>
        <w:t>thesyllabus.So,forthis purposethefacultycan</w:t>
      </w:r>
      <w:r>
        <w:rPr>
          <w:spacing w:val="-3"/>
          <w:w w:val="95"/>
        </w:rPr>
        <w:t>have</w:t>
      </w:r>
      <w:r>
        <w:rPr>
          <w:w w:val="95"/>
        </w:rPr>
        <w:t>thefreedomtoextendthedurationto</w:t>
      </w:r>
      <w:r>
        <w:rPr>
          <w:spacing w:val="-3"/>
          <w:w w:val="95"/>
        </w:rPr>
        <w:t>cover</w:t>
      </w:r>
      <w:r>
        <w:rPr>
          <w:w w:val="95"/>
        </w:rPr>
        <w:t>thosetopics</w:t>
      </w:r>
      <w:r>
        <w:rPr>
          <w:spacing w:val="-3"/>
          <w:w w:val="95"/>
        </w:rPr>
        <w:t>by</w:t>
      </w:r>
      <w:r>
        <w:rPr>
          <w:w w:val="95"/>
        </w:rPr>
        <w:t>handlingextra</w:t>
      </w:r>
    </w:p>
    <w:p w:rsidR="00E80A0D" w:rsidRDefault="00E80A0D">
      <w:pPr>
        <w:spacing w:line="244" w:lineRule="auto"/>
        <w:jc w:val="both"/>
        <w:sectPr w:rsidR="00E80A0D">
          <w:pgSz w:w="12240" w:h="15840"/>
          <w:pgMar w:top="1440" w:right="1220" w:bottom="980" w:left="1340" w:header="0" w:footer="792" w:gutter="0"/>
          <w:cols w:space="720"/>
        </w:sectPr>
      </w:pPr>
    </w:p>
    <w:p w:rsidR="00E80A0D" w:rsidRDefault="00E80A0D">
      <w:pPr>
        <w:pStyle w:val="BodyText"/>
      </w:pPr>
    </w:p>
    <w:p w:rsidR="00E80A0D" w:rsidRDefault="00E80A0D">
      <w:pPr>
        <w:pStyle w:val="BodyText"/>
        <w:spacing w:before="4"/>
        <w:rPr>
          <w:sz w:val="15"/>
        </w:rPr>
      </w:pPr>
    </w:p>
    <w:p w:rsidR="00E80A0D" w:rsidRDefault="00C75CCD">
      <w:pPr>
        <w:pStyle w:val="BodyText"/>
        <w:spacing w:line="244" w:lineRule="auto"/>
        <w:ind w:left="460" w:right="217"/>
        <w:jc w:val="both"/>
      </w:pPr>
      <w:r>
        <w:rPr>
          <w:w w:val="95"/>
        </w:rPr>
        <w:t>classeswhenthestudentsarefree.</w:t>
      </w:r>
      <w:r>
        <w:rPr>
          <w:spacing w:val="-6"/>
          <w:w w:val="95"/>
        </w:rPr>
        <w:t>For</w:t>
      </w:r>
      <w:r>
        <w:rPr>
          <w:w w:val="95"/>
        </w:rPr>
        <w:t>takingtheextraclass,thefacultymustblockinthetimetable anditmust</w:t>
      </w:r>
      <w:r>
        <w:rPr>
          <w:spacing w:val="2"/>
          <w:w w:val="95"/>
        </w:rPr>
        <w:t>be</w:t>
      </w:r>
      <w:r>
        <w:rPr>
          <w:w w:val="95"/>
        </w:rPr>
        <w:t>visibletoallthefacultiesofthatclasssothattherewould</w:t>
      </w:r>
      <w:r>
        <w:rPr>
          <w:spacing w:val="2"/>
          <w:w w:val="95"/>
        </w:rPr>
        <w:t>be</w:t>
      </w:r>
      <w:r>
        <w:rPr>
          <w:w w:val="95"/>
        </w:rPr>
        <w:t xml:space="preserve">nocollisioninhandling theextraclass.Onceifthefacultyenterstheattendanceandiftheypresslockoption,thentherewon’t </w:t>
      </w:r>
      <w:r>
        <w:rPr>
          <w:spacing w:val="2"/>
          <w:w w:val="95"/>
        </w:rPr>
        <w:t>be</w:t>
      </w:r>
      <w:r>
        <w:rPr>
          <w:w w:val="95"/>
        </w:rPr>
        <w:t>anyoptiontochangetheattendanceofthestudents.</w:t>
      </w:r>
      <w:r>
        <w:rPr>
          <w:spacing w:val="-3"/>
          <w:w w:val="95"/>
        </w:rPr>
        <w:t>Lastly,</w:t>
      </w:r>
      <w:r>
        <w:rPr>
          <w:w w:val="95"/>
        </w:rPr>
        <w:t xml:space="preserve">theteacherswouldlikeitiftheycould entertheattendanceintheclassitself.Thiswouldminimizethepaperworkandtheycouldupdatethe </w:t>
      </w:r>
      <w:r>
        <w:t>details at any place and at anytime.</w:t>
      </w:r>
    </w:p>
    <w:p w:rsidR="00E80A0D" w:rsidRDefault="00E80A0D">
      <w:pPr>
        <w:pStyle w:val="BodyText"/>
      </w:pPr>
    </w:p>
    <w:p w:rsidR="00E80A0D" w:rsidRDefault="00E80A0D">
      <w:pPr>
        <w:pStyle w:val="BodyText"/>
        <w:spacing w:before="6"/>
        <w:rPr>
          <w:sz w:val="15"/>
        </w:rPr>
      </w:pPr>
    </w:p>
    <w:p w:rsidR="00E80A0D" w:rsidRDefault="00C75CCD">
      <w:pPr>
        <w:pStyle w:val="Heading5"/>
        <w:jc w:val="both"/>
      </w:pPr>
      <w:r>
        <w:t>What do you expect from the module the lets you enter the marks of the students?</w:t>
      </w:r>
    </w:p>
    <w:p w:rsidR="00E80A0D" w:rsidRDefault="00E80A0D">
      <w:pPr>
        <w:pStyle w:val="BodyText"/>
        <w:spacing w:before="11"/>
        <w:rPr>
          <w:rFonts w:ascii="Georgia"/>
          <w:b/>
          <w:sz w:val="15"/>
        </w:rPr>
      </w:pPr>
    </w:p>
    <w:p w:rsidR="00E80A0D" w:rsidRDefault="00C75CCD">
      <w:pPr>
        <w:pStyle w:val="BodyText"/>
        <w:spacing w:line="244" w:lineRule="auto"/>
        <w:ind w:left="460" w:right="217" w:firstLine="298"/>
        <w:jc w:val="both"/>
      </w:pPr>
      <w:r>
        <w:rPr>
          <w:w w:val="95"/>
        </w:rPr>
        <w:t>Therewill</w:t>
      </w:r>
      <w:r>
        <w:rPr>
          <w:spacing w:val="2"/>
          <w:w w:val="95"/>
        </w:rPr>
        <w:t>be</w:t>
      </w:r>
      <w:r>
        <w:rPr>
          <w:w w:val="95"/>
        </w:rPr>
        <w:t>anothersectiontoentertheCIEofallthestudents.Theinternalswill</w:t>
      </w:r>
      <w:r>
        <w:rPr>
          <w:spacing w:val="2"/>
          <w:w w:val="95"/>
        </w:rPr>
        <w:t>be</w:t>
      </w:r>
      <w:r>
        <w:rPr>
          <w:w w:val="95"/>
        </w:rPr>
        <w:t>for20marks andwhenthefacultyentersitintothe</w:t>
      </w:r>
      <w:r>
        <w:rPr>
          <w:spacing w:val="-5"/>
          <w:w w:val="95"/>
        </w:rPr>
        <w:t>ERP,</w:t>
      </w:r>
      <w:r>
        <w:rPr>
          <w:w w:val="95"/>
        </w:rPr>
        <w:t xml:space="preserve">itmustautomaticallyconvertitinto10marks.Generally, </w:t>
      </w:r>
      <w:r>
        <w:t>therewill</w:t>
      </w:r>
      <w:r>
        <w:rPr>
          <w:spacing w:val="2"/>
        </w:rPr>
        <w:t>be</w:t>
      </w:r>
      <w:r>
        <w:t>5events.Therewill</w:t>
      </w:r>
      <w:r>
        <w:rPr>
          <w:spacing w:val="2"/>
        </w:rPr>
        <w:t>be</w:t>
      </w:r>
      <w:r>
        <w:t>3internals,followed</w:t>
      </w:r>
      <w:r>
        <w:rPr>
          <w:spacing w:val="-3"/>
        </w:rPr>
        <w:t>by</w:t>
      </w:r>
      <w:r>
        <w:rPr>
          <w:spacing w:val="-4"/>
        </w:rPr>
        <w:t>two</w:t>
      </w:r>
      <w:r>
        <w:t xml:space="preserve">eventssuchasquiz,project.Ifthe </w:t>
      </w:r>
      <w:r>
        <w:rPr>
          <w:w w:val="95"/>
        </w:rPr>
        <w:t>studentscoresbelow50%oftheallocatedmarksinthesubject,thentheremust</w:t>
      </w:r>
      <w:r>
        <w:rPr>
          <w:spacing w:val="2"/>
          <w:w w:val="95"/>
        </w:rPr>
        <w:t>be</w:t>
      </w:r>
      <w:r>
        <w:rPr>
          <w:w w:val="95"/>
        </w:rPr>
        <w:t xml:space="preserve">awarningmessage </w:t>
      </w:r>
      <w:r>
        <w:t>senttothestudenttoscoremoremarksintheupcominginternals.</w:t>
      </w:r>
    </w:p>
    <w:p w:rsidR="00E80A0D" w:rsidRDefault="00E80A0D">
      <w:pPr>
        <w:pStyle w:val="BodyText"/>
        <w:spacing w:before="2"/>
      </w:pPr>
    </w:p>
    <w:p w:rsidR="00E80A0D" w:rsidRDefault="00C75CCD">
      <w:pPr>
        <w:pStyle w:val="BodyText"/>
        <w:spacing w:line="244" w:lineRule="auto"/>
        <w:ind w:left="460" w:right="216" w:firstLine="298"/>
        <w:jc w:val="both"/>
      </w:pPr>
      <w:r>
        <w:rPr>
          <w:spacing w:val="-3"/>
          <w:w w:val="95"/>
        </w:rPr>
        <w:t>At</w:t>
      </w:r>
      <w:r>
        <w:rPr>
          <w:w w:val="95"/>
        </w:rPr>
        <w:t>theendofalltheeventsifthestudentcouldnotmarkthe50mark,thentherewill</w:t>
      </w:r>
      <w:r>
        <w:rPr>
          <w:spacing w:val="2"/>
          <w:w w:val="95"/>
        </w:rPr>
        <w:t>be</w:t>
      </w:r>
      <w:r>
        <w:rPr>
          <w:w w:val="95"/>
        </w:rPr>
        <w:t>amake-up testconducted</w:t>
      </w:r>
      <w:r>
        <w:rPr>
          <w:spacing w:val="-3"/>
          <w:w w:val="95"/>
        </w:rPr>
        <w:t>by</w:t>
      </w:r>
      <w:r>
        <w:rPr>
          <w:w w:val="95"/>
        </w:rPr>
        <w:t>thefacultysothatthestudentwould</w:t>
      </w:r>
      <w:r>
        <w:rPr>
          <w:spacing w:val="2"/>
          <w:w w:val="95"/>
        </w:rPr>
        <w:t>be</w:t>
      </w:r>
      <w:r>
        <w:rPr>
          <w:w w:val="95"/>
        </w:rPr>
        <w:t>havinganotherchancetocomeuptothe markof50%.Thismake-uptestmarksmust</w:t>
      </w:r>
      <w:r>
        <w:rPr>
          <w:spacing w:val="2"/>
          <w:w w:val="95"/>
        </w:rPr>
        <w:t>be</w:t>
      </w:r>
      <w:r>
        <w:rPr>
          <w:w w:val="95"/>
        </w:rPr>
        <w:t>alteredwiththeminimummarksoftheCIEscored. AndthefinalCIEmarksshould</w:t>
      </w:r>
      <w:r>
        <w:rPr>
          <w:spacing w:val="2"/>
          <w:w w:val="95"/>
        </w:rPr>
        <w:t>be</w:t>
      </w:r>
      <w:r>
        <w:rPr>
          <w:w w:val="95"/>
        </w:rPr>
        <w:t>displayedand</w:t>
      </w:r>
      <w:r>
        <w:rPr>
          <w:spacing w:val="2"/>
          <w:w w:val="95"/>
        </w:rPr>
        <w:t>be</w:t>
      </w:r>
      <w:r>
        <w:rPr>
          <w:w w:val="95"/>
        </w:rPr>
        <w:t>statedthatthestudentiseligibleornoteligibleto takeuptheSemesterEndExamination.IfthestudentisnotabletotakeuptheCIEduetopersonal reasonsorifheisrepresentingthecollegeinanyformofthe</w:t>
      </w:r>
      <w:r>
        <w:rPr>
          <w:spacing w:val="-3"/>
          <w:w w:val="95"/>
        </w:rPr>
        <w:t>activity,</w:t>
      </w:r>
      <w:r>
        <w:rPr>
          <w:w w:val="95"/>
        </w:rPr>
        <w:t>thenitmust</w:t>
      </w:r>
      <w:r>
        <w:rPr>
          <w:spacing w:val="2"/>
          <w:w w:val="95"/>
        </w:rPr>
        <w:t>be</w:t>
      </w:r>
      <w:r>
        <w:rPr>
          <w:w w:val="95"/>
        </w:rPr>
        <w:t>broughtintothe noticeofthelecturerandthe</w:t>
      </w:r>
      <w:r>
        <w:rPr>
          <w:spacing w:val="-3"/>
          <w:w w:val="95"/>
        </w:rPr>
        <w:t>leave</w:t>
      </w:r>
      <w:r>
        <w:rPr>
          <w:w w:val="95"/>
        </w:rPr>
        <w:t>can</w:t>
      </w:r>
      <w:r>
        <w:rPr>
          <w:spacing w:val="2"/>
          <w:w w:val="95"/>
        </w:rPr>
        <w:t>be</w:t>
      </w:r>
      <w:r>
        <w:rPr>
          <w:spacing w:val="-3"/>
          <w:w w:val="95"/>
        </w:rPr>
        <w:t>availed.</w:t>
      </w:r>
      <w:r>
        <w:rPr>
          <w:w w:val="95"/>
        </w:rPr>
        <w:t xml:space="preserve">Ifthestudentisill,thenthemedicalcertificatemust </w:t>
      </w:r>
      <w:r>
        <w:rPr>
          <w:spacing w:val="2"/>
        </w:rPr>
        <w:t>be</w:t>
      </w:r>
      <w:r>
        <w:t>attested,andalettermust</w:t>
      </w:r>
      <w:r>
        <w:rPr>
          <w:spacing w:val="2"/>
        </w:rPr>
        <w:t>be</w:t>
      </w:r>
      <w:r>
        <w:t xml:space="preserve">senttotheHODtotakeupre-test.AfterthefacultyenterstheCIE </w:t>
      </w:r>
      <w:r>
        <w:rPr>
          <w:w w:val="95"/>
        </w:rPr>
        <w:t>theremust</w:t>
      </w:r>
      <w:r>
        <w:rPr>
          <w:spacing w:val="2"/>
          <w:w w:val="95"/>
        </w:rPr>
        <w:t>be</w:t>
      </w:r>
      <w:r>
        <w:rPr>
          <w:w w:val="95"/>
        </w:rPr>
        <w:t>anoptionto</w:t>
      </w:r>
      <w:r>
        <w:rPr>
          <w:spacing w:val="-3"/>
          <w:w w:val="95"/>
        </w:rPr>
        <w:t>save</w:t>
      </w:r>
      <w:r>
        <w:rPr>
          <w:w w:val="95"/>
        </w:rPr>
        <w:t>theCIEmarks.WhentheCIEmarksare</w:t>
      </w:r>
      <w:r>
        <w:rPr>
          <w:spacing w:val="-3"/>
          <w:w w:val="95"/>
        </w:rPr>
        <w:t>saved</w:t>
      </w:r>
      <w:r>
        <w:rPr>
          <w:w w:val="95"/>
        </w:rPr>
        <w:t>thenthestudentswill not</w:t>
      </w:r>
      <w:r>
        <w:rPr>
          <w:spacing w:val="2"/>
          <w:w w:val="95"/>
        </w:rPr>
        <w:t>be</w:t>
      </w:r>
      <w:r>
        <w:rPr>
          <w:w w:val="95"/>
        </w:rPr>
        <w:t xml:space="preserve">abletoseethemarksintheirmarks.TheycanviewtheirCIEonlywhenthemarksarelocked </w:t>
      </w:r>
      <w:r>
        <w:rPr>
          <w:spacing w:val="-3"/>
          <w:w w:val="95"/>
        </w:rPr>
        <w:t>by</w:t>
      </w:r>
      <w:r>
        <w:rPr>
          <w:w w:val="95"/>
        </w:rPr>
        <w:t>the</w:t>
      </w:r>
      <w:r>
        <w:rPr>
          <w:spacing w:val="-3"/>
          <w:w w:val="95"/>
        </w:rPr>
        <w:t>faculty.</w:t>
      </w:r>
      <w:r>
        <w:rPr>
          <w:w w:val="95"/>
        </w:rPr>
        <w:t>IfthefacultylockstheCIE,thentherewouldnot</w:t>
      </w:r>
      <w:r>
        <w:rPr>
          <w:spacing w:val="2"/>
          <w:w w:val="95"/>
        </w:rPr>
        <w:t>be</w:t>
      </w:r>
      <w:r>
        <w:rPr>
          <w:w w:val="95"/>
        </w:rPr>
        <w:t xml:space="preserve">anychancetochangetheCIE.The </w:t>
      </w:r>
      <w:r>
        <w:t>CIEmust</w:t>
      </w:r>
      <w:r>
        <w:rPr>
          <w:spacing w:val="2"/>
        </w:rPr>
        <w:t>be</w:t>
      </w:r>
      <w:r>
        <w:t>lockedafterconfirmingthemarkswiththestudents</w:t>
      </w:r>
      <w:r>
        <w:rPr>
          <w:spacing w:val="-4"/>
        </w:rPr>
        <w:t>only.</w:t>
      </w:r>
    </w:p>
    <w:p w:rsidR="00E80A0D" w:rsidRDefault="00E80A0D">
      <w:pPr>
        <w:pStyle w:val="BodyText"/>
        <w:spacing w:before="9"/>
        <w:rPr>
          <w:sz w:val="23"/>
        </w:rPr>
      </w:pPr>
    </w:p>
    <w:p w:rsidR="00E80A0D" w:rsidRDefault="00C75CCD">
      <w:pPr>
        <w:pStyle w:val="Heading4"/>
        <w:numPr>
          <w:ilvl w:val="2"/>
          <w:numId w:val="5"/>
        </w:numPr>
        <w:tabs>
          <w:tab w:val="left" w:pos="1281"/>
          <w:tab w:val="left" w:pos="1282"/>
        </w:tabs>
      </w:pPr>
      <w:r>
        <w:t>Student</w:t>
      </w:r>
    </w:p>
    <w:p w:rsidR="00E80A0D" w:rsidRDefault="00C75CCD">
      <w:pPr>
        <w:pStyle w:val="BodyText"/>
        <w:spacing w:before="127"/>
        <w:ind w:left="377" w:right="139"/>
        <w:jc w:val="center"/>
      </w:pPr>
      <w:r>
        <w:rPr>
          <w:spacing w:val="-9"/>
          <w:w w:val="95"/>
        </w:rPr>
        <w:t>We</w:t>
      </w:r>
      <w:r>
        <w:rPr>
          <w:w w:val="95"/>
        </w:rPr>
        <w:t>metseveralofourclassmatesandaskedthemsomequestionsonbehalfofthestudentsinthecollege.</w:t>
      </w:r>
    </w:p>
    <w:p w:rsidR="00E80A0D" w:rsidRDefault="00E80A0D">
      <w:pPr>
        <w:jc w:val="center"/>
        <w:sectPr w:rsidR="00E80A0D">
          <w:pgSz w:w="12240" w:h="15840"/>
          <w:pgMar w:top="1440" w:right="1220" w:bottom="980" w:left="1340" w:header="0" w:footer="792" w:gutter="0"/>
          <w:cols w:space="720"/>
        </w:sectPr>
      </w:pPr>
    </w:p>
    <w:p w:rsidR="00E80A0D" w:rsidRDefault="00E80A0D">
      <w:pPr>
        <w:pStyle w:val="BodyText"/>
        <w:spacing w:before="1"/>
        <w:rPr>
          <w:sz w:val="9"/>
        </w:rPr>
      </w:pPr>
    </w:p>
    <w:p w:rsidR="00E80A0D" w:rsidRDefault="00C75CCD">
      <w:pPr>
        <w:pStyle w:val="BodyText"/>
        <w:spacing w:before="61"/>
        <w:ind w:left="377" w:right="139"/>
        <w:jc w:val="center"/>
      </w:pPr>
      <w:r>
        <w:t>Figure 2: Requirements gathering from s</w:t>
      </w:r>
      <w:r>
        <w:rPr>
          <w:lang w:val="en-IN"/>
        </w:rPr>
        <w:t>ineors</w:t>
      </w:r>
      <w:r>
        <w:t>.</w:t>
      </w:r>
    </w:p>
    <w:p w:rsidR="00E80A0D" w:rsidRDefault="00E80A0D">
      <w:pPr>
        <w:pStyle w:val="BodyText"/>
      </w:pPr>
    </w:p>
    <w:p w:rsidR="00E80A0D" w:rsidRDefault="00E80A0D">
      <w:pPr>
        <w:pStyle w:val="BodyText"/>
        <w:spacing w:before="5"/>
        <w:rPr>
          <w:sz w:val="17"/>
        </w:rPr>
      </w:pPr>
    </w:p>
    <w:p w:rsidR="00E80A0D" w:rsidRDefault="00C75CCD">
      <w:pPr>
        <w:pStyle w:val="Heading5"/>
        <w:jc w:val="both"/>
      </w:pPr>
      <w:r>
        <w:t>As a student, what are some problems you are facing with the current ERP system?</w:t>
      </w:r>
    </w:p>
    <w:p w:rsidR="00E80A0D" w:rsidRDefault="00E80A0D">
      <w:pPr>
        <w:pStyle w:val="BodyText"/>
        <w:spacing w:before="1"/>
        <w:rPr>
          <w:rFonts w:ascii="Georgia"/>
          <w:b/>
          <w:sz w:val="18"/>
        </w:rPr>
      </w:pPr>
    </w:p>
    <w:p w:rsidR="00E80A0D" w:rsidRDefault="00C75CCD">
      <w:pPr>
        <w:pStyle w:val="BodyText"/>
        <w:spacing w:before="1" w:line="244" w:lineRule="auto"/>
        <w:ind w:left="460" w:right="217" w:firstLine="298"/>
        <w:jc w:val="both"/>
      </w:pPr>
      <w:r>
        <w:rPr>
          <w:w w:val="95"/>
        </w:rPr>
        <w:t>TheERPstatuswasnotupdatedregularly,andtheycouldnottracktheirattendancestatusasthe appwouldcrash.TheGUIthatisusedintheinterfaceisnotuptothemark.Itisdifficulttokeepthe trackoftheattendanceandtheCIE.Itwould</w:t>
      </w:r>
      <w:r>
        <w:rPr>
          <w:spacing w:val="2"/>
          <w:w w:val="95"/>
        </w:rPr>
        <w:t>be</w:t>
      </w:r>
      <w:r>
        <w:rPr>
          <w:w w:val="95"/>
        </w:rPr>
        <w:t>easyiftheattendancewould</w:t>
      </w:r>
      <w:r>
        <w:rPr>
          <w:spacing w:val="2"/>
          <w:w w:val="95"/>
        </w:rPr>
        <w:t>be</w:t>
      </w:r>
      <w:r>
        <w:rPr>
          <w:w w:val="95"/>
        </w:rPr>
        <w:t>showninacalendar likeformatsothatitwould</w:t>
      </w:r>
      <w:r>
        <w:rPr>
          <w:spacing w:val="2"/>
          <w:w w:val="95"/>
        </w:rPr>
        <w:t>be</w:t>
      </w:r>
      <w:r>
        <w:rPr>
          <w:w w:val="95"/>
        </w:rPr>
        <w:t>convenientandcanalsokeepatrackofthestatusoftheattendance. Thereshouldalso</w:t>
      </w:r>
      <w:r>
        <w:rPr>
          <w:spacing w:val="2"/>
          <w:w w:val="95"/>
        </w:rPr>
        <w:t>be</w:t>
      </w:r>
      <w:r>
        <w:rPr>
          <w:w w:val="95"/>
        </w:rPr>
        <w:t>forumswheretheteacherandthestudentsareactive.Thiswillhelpthestudents inmany</w:t>
      </w:r>
      <w:r>
        <w:rPr>
          <w:spacing w:val="-3"/>
          <w:w w:val="95"/>
        </w:rPr>
        <w:t>ways</w:t>
      </w:r>
      <w:r>
        <w:rPr>
          <w:w w:val="95"/>
        </w:rPr>
        <w:t>suchasstudies,assignments,projectsandsoon.Thereshould</w:t>
      </w:r>
      <w:r>
        <w:rPr>
          <w:spacing w:val="2"/>
          <w:w w:val="95"/>
        </w:rPr>
        <w:t>be</w:t>
      </w:r>
      <w:r>
        <w:rPr>
          <w:w w:val="95"/>
        </w:rPr>
        <w:t xml:space="preserve">interactionwiththe </w:t>
      </w:r>
      <w:r>
        <w:rPr>
          <w:w w:val="90"/>
        </w:rPr>
        <w:t xml:space="preserve">student-studentandstudent-teachersothatthestudentscancleartheirdoubtswithanyteacheraswell </w:t>
      </w:r>
      <w:r>
        <w:rPr>
          <w:w w:val="95"/>
        </w:rPr>
        <w:t>asanystudentatanypointoftime.Theforumwillalsohelpthestudentsinconveyingtheinformation to all the students at a fasterrate.</w:t>
      </w:r>
    </w:p>
    <w:p w:rsidR="00E80A0D" w:rsidRDefault="00C75CCD">
      <w:pPr>
        <w:pStyle w:val="BodyText"/>
        <w:spacing w:line="244" w:lineRule="auto"/>
        <w:ind w:left="460" w:right="217"/>
        <w:jc w:val="both"/>
      </w:pPr>
      <w:r>
        <w:rPr>
          <w:spacing w:val="-6"/>
          <w:w w:val="95"/>
        </w:rPr>
        <w:t>For</w:t>
      </w:r>
      <w:r>
        <w:rPr>
          <w:w w:val="95"/>
        </w:rPr>
        <w:t xml:space="preserve">thestudentswhowereinsupplementarybatch,theycouldnotattendthefirstfewweeksofclassas theyhadexams.But,intheERPtheyweremarkedasabsentwhichmadetheirattendancedrastically </w:t>
      </w:r>
      <w:r>
        <w:t>low.</w:t>
      </w:r>
    </w:p>
    <w:p w:rsidR="00E80A0D" w:rsidRDefault="00C75CCD">
      <w:pPr>
        <w:pStyle w:val="BodyText"/>
        <w:spacing w:line="244" w:lineRule="auto"/>
        <w:ind w:left="460" w:right="219"/>
        <w:jc w:val="both"/>
        <w:rPr>
          <w:w w:val="95"/>
          <w:lang w:val="en-IN"/>
        </w:rPr>
      </w:pPr>
      <w:r>
        <w:rPr>
          <w:w w:val="95"/>
        </w:rPr>
        <w:t>WhenthestudentsareintocollegeactivitiessuchasLCCsessions,IEEEsessions,representingour collegeinsportsoranyotheractivitiesthenstudentsaremarkedabsent.Theremust</w:t>
      </w:r>
      <w:r>
        <w:rPr>
          <w:spacing w:val="2"/>
          <w:w w:val="95"/>
        </w:rPr>
        <w:t>be</w:t>
      </w:r>
      <w:r>
        <w:rPr>
          <w:w w:val="95"/>
        </w:rPr>
        <w:t>another</w:t>
      </w:r>
      <w:r>
        <w:rPr>
          <w:spacing w:val="-4"/>
          <w:w w:val="95"/>
        </w:rPr>
        <w:t xml:space="preserve">way </w:t>
      </w:r>
      <w:r>
        <w:rPr>
          <w:w w:val="95"/>
        </w:rPr>
        <w:t>tohandletheseproblemssothattherewill</w:t>
      </w:r>
      <w:r>
        <w:rPr>
          <w:spacing w:val="2"/>
          <w:w w:val="95"/>
        </w:rPr>
        <w:t>be</w:t>
      </w:r>
      <w:r>
        <w:rPr>
          <w:w w:val="95"/>
        </w:rPr>
        <w:t>justiceforthestudentsfortheirhardwork</w:t>
      </w:r>
      <w:r>
        <w:rPr>
          <w:w w:val="95"/>
          <w:lang w:val="en-IN"/>
        </w:rPr>
        <w:t>.</w:t>
      </w:r>
    </w:p>
    <w:p w:rsidR="00E80A0D" w:rsidRDefault="00E80A0D">
      <w:pPr>
        <w:pStyle w:val="BodyText"/>
        <w:spacing w:line="244" w:lineRule="auto"/>
        <w:ind w:left="460" w:right="219"/>
        <w:jc w:val="both"/>
        <w:rPr>
          <w:w w:val="95"/>
        </w:rPr>
      </w:pPr>
    </w:p>
    <w:p w:rsidR="00E80A0D" w:rsidRDefault="00E80A0D">
      <w:pPr>
        <w:pStyle w:val="BodyText"/>
        <w:spacing w:before="11"/>
        <w:rPr>
          <w:sz w:val="23"/>
        </w:rPr>
      </w:pPr>
    </w:p>
    <w:p w:rsidR="00E80A0D" w:rsidRDefault="00C75CCD">
      <w:pPr>
        <w:pStyle w:val="Heading4"/>
        <w:numPr>
          <w:ilvl w:val="2"/>
          <w:numId w:val="5"/>
        </w:numPr>
        <w:tabs>
          <w:tab w:val="left" w:pos="1281"/>
          <w:tab w:val="left" w:pos="1282"/>
        </w:tabs>
      </w:pPr>
      <w:r>
        <w:t>Administrator</w:t>
      </w:r>
    </w:p>
    <w:p w:rsidR="00E80A0D" w:rsidRDefault="00C75CCD">
      <w:pPr>
        <w:pStyle w:val="BodyText"/>
        <w:spacing w:before="127"/>
        <w:ind w:left="460"/>
        <w:jc w:val="both"/>
      </w:pPr>
      <w:r>
        <w:t>We met the college administrator and asked the following question</w:t>
      </w:r>
    </w:p>
    <w:p w:rsidR="00E80A0D" w:rsidRDefault="00C75CCD">
      <w:pPr>
        <w:pStyle w:val="Heading5"/>
        <w:spacing w:before="169"/>
        <w:jc w:val="both"/>
      </w:pPr>
      <w:r>
        <w:t>What are your requirements from the ERP system as an admin?</w:t>
      </w:r>
    </w:p>
    <w:p w:rsidR="00E80A0D" w:rsidRDefault="00C75CCD">
      <w:pPr>
        <w:pStyle w:val="BodyText"/>
        <w:spacing w:before="166" w:line="244" w:lineRule="auto"/>
        <w:ind w:left="460" w:right="217" w:firstLine="298"/>
        <w:jc w:val="both"/>
      </w:pPr>
      <w:r>
        <w:rPr>
          <w:w w:val="90"/>
        </w:rPr>
        <w:t>Asanadministrator,theydealwithlargeamountofdataandfunctions.Thesystemmust</w:t>
      </w:r>
      <w:r>
        <w:rPr>
          <w:spacing w:val="2"/>
          <w:w w:val="90"/>
        </w:rPr>
        <w:t>be</w:t>
      </w:r>
      <w:r>
        <w:rPr>
          <w:w w:val="90"/>
        </w:rPr>
        <w:t xml:space="preserve">modular withasimpleinterface.Theadminperformsmanyfunctionsonthedatabase.Theseincludesearching </w:t>
      </w:r>
      <w:r>
        <w:rPr>
          <w:w w:val="95"/>
        </w:rPr>
        <w:t>forarecord,add,updateanddeletearecord.Thus,theirinterfaceneedsto</w:t>
      </w:r>
      <w:r>
        <w:rPr>
          <w:spacing w:val="2"/>
          <w:w w:val="95"/>
        </w:rPr>
        <w:t>be</w:t>
      </w:r>
      <w:r>
        <w:rPr>
          <w:w w:val="95"/>
        </w:rPr>
        <w:t xml:space="preserve">quickandsearchingfor </w:t>
      </w:r>
      <w:r>
        <w:t xml:space="preserve">records in the huge database must </w:t>
      </w:r>
      <w:r>
        <w:rPr>
          <w:spacing w:val="2"/>
        </w:rPr>
        <w:t>be</w:t>
      </w:r>
      <w:r>
        <w:t>optimized.</w:t>
      </w:r>
    </w:p>
    <w:p w:rsidR="00E80A0D" w:rsidRDefault="00E80A0D">
      <w:pPr>
        <w:spacing w:line="244" w:lineRule="auto"/>
        <w:jc w:val="both"/>
        <w:sectPr w:rsidR="00E80A0D">
          <w:pgSz w:w="12240" w:h="15840"/>
          <w:pgMar w:top="1440" w:right="1220" w:bottom="980" w:left="1340" w:header="0" w:footer="792" w:gutter="0"/>
          <w:cols w:space="720"/>
        </w:sectPr>
      </w:pPr>
    </w:p>
    <w:p w:rsidR="00E80A0D" w:rsidRDefault="00C75CCD">
      <w:pPr>
        <w:pStyle w:val="Heading3"/>
        <w:numPr>
          <w:ilvl w:val="1"/>
          <w:numId w:val="5"/>
        </w:numPr>
        <w:tabs>
          <w:tab w:val="left" w:pos="1195"/>
          <w:tab w:val="left" w:pos="1196"/>
        </w:tabs>
      </w:pPr>
      <w:r>
        <w:lastRenderedPageBreak/>
        <w:t>Elaboration</w:t>
      </w:r>
    </w:p>
    <w:p w:rsidR="00E80A0D" w:rsidRDefault="00C75CCD">
      <w:pPr>
        <w:pStyle w:val="BodyText"/>
        <w:spacing w:before="187" w:line="244" w:lineRule="auto"/>
        <w:ind w:left="460" w:right="217"/>
        <w:jc w:val="both"/>
      </w:pPr>
      <w:r>
        <w:rPr>
          <w:spacing w:val="-6"/>
          <w:w w:val="95"/>
        </w:rPr>
        <w:t xml:space="preserve">For </w:t>
      </w:r>
      <w:r>
        <w:rPr>
          <w:w w:val="95"/>
        </w:rPr>
        <w:t>the College ERP project, there are many classes of end users. These include the college staff, studentsandadmin.Asmentionedintheelicitationsection,</w:t>
      </w:r>
      <w:r>
        <w:rPr>
          <w:spacing w:val="-3"/>
          <w:w w:val="95"/>
        </w:rPr>
        <w:t>we</w:t>
      </w:r>
      <w:r>
        <w:rPr>
          <w:w w:val="95"/>
        </w:rPr>
        <w:t xml:space="preserve">talkedwithseveralstakeholdersof </w:t>
      </w:r>
      <w:r>
        <w:rPr>
          <w:w w:val="90"/>
        </w:rPr>
        <w:t xml:space="preserve">differentclassesandcollectedtheirrequirements.Therequirementsofthedifferentclasseswerediverse. </w:t>
      </w:r>
      <w:r>
        <w:rPr>
          <w:w w:val="95"/>
        </w:rPr>
        <w:t>Someofthemwereinunisonandsomewereinconflict.Thus,elaborationandlaternegotiationis required.</w:t>
      </w:r>
    </w:p>
    <w:p w:rsidR="00E80A0D" w:rsidRDefault="00E80A0D">
      <w:pPr>
        <w:pStyle w:val="BodyText"/>
        <w:spacing w:before="3"/>
        <w:rPr>
          <w:sz w:val="24"/>
        </w:rPr>
      </w:pPr>
    </w:p>
    <w:p w:rsidR="00E80A0D" w:rsidRDefault="00C75CCD">
      <w:pPr>
        <w:pStyle w:val="Heading4"/>
        <w:numPr>
          <w:ilvl w:val="2"/>
          <w:numId w:val="5"/>
        </w:numPr>
        <w:tabs>
          <w:tab w:val="left" w:pos="1281"/>
          <w:tab w:val="left" w:pos="1282"/>
        </w:tabs>
      </w:pPr>
      <w:r>
        <w:t>College</w:t>
      </w:r>
      <w:r w:rsidR="00CC06C2">
        <w:t xml:space="preserve"> </w:t>
      </w:r>
      <w:r>
        <w:t>staff</w:t>
      </w:r>
    </w:p>
    <w:p w:rsidR="00E80A0D" w:rsidRDefault="00C75CCD">
      <w:pPr>
        <w:pStyle w:val="BodyText"/>
        <w:spacing w:before="127" w:line="244" w:lineRule="auto"/>
        <w:ind w:left="460" w:right="216"/>
        <w:jc w:val="both"/>
      </w:pPr>
      <w:r>
        <w:rPr>
          <w:w w:val="95"/>
        </w:rPr>
        <w:t>CollegestaffarekeystakeholdersandusetheERPsystemthemost.Thus,itisessentialtocaterto theirneedsfirst.Amongthestaffthereareseveraldifferentroles.</w:t>
      </w:r>
      <w:r>
        <w:rPr>
          <w:spacing w:val="-6"/>
          <w:w w:val="95"/>
        </w:rPr>
        <w:t>For</w:t>
      </w:r>
      <w:r>
        <w:rPr>
          <w:w w:val="95"/>
        </w:rPr>
        <w:t xml:space="preserve">eachrole,TheERPsystemwill </w:t>
      </w:r>
      <w:r>
        <w:rPr>
          <w:spacing w:val="-3"/>
          <w:w w:val="95"/>
        </w:rPr>
        <w:t>have</w:t>
      </w:r>
      <w:r>
        <w:rPr>
          <w:w w:val="95"/>
        </w:rPr>
        <w:t>adifferentviewbasedontherequirementsofthatgroup.Amongthestafftherequirementsofthe various groups are describedbelow.</w:t>
      </w:r>
    </w:p>
    <w:p w:rsidR="00E80A0D" w:rsidRDefault="00E80A0D">
      <w:pPr>
        <w:pStyle w:val="BodyText"/>
        <w:spacing w:before="1"/>
        <w:rPr>
          <w:sz w:val="24"/>
        </w:rPr>
      </w:pPr>
    </w:p>
    <w:p w:rsidR="00E80A0D" w:rsidRDefault="00C75CCD">
      <w:pPr>
        <w:pStyle w:val="Heading5"/>
      </w:pPr>
      <w:r>
        <w:t>Teaching staff</w:t>
      </w:r>
    </w:p>
    <w:p w:rsidR="00E80A0D" w:rsidRDefault="00C75CCD">
      <w:pPr>
        <w:pStyle w:val="BodyText"/>
        <w:spacing w:before="135" w:line="244" w:lineRule="auto"/>
        <w:ind w:left="460" w:right="217"/>
        <w:jc w:val="both"/>
      </w:pPr>
      <w:r>
        <w:rPr>
          <w:spacing w:val="-3"/>
          <w:w w:val="95"/>
        </w:rPr>
        <w:t>Teaching</w:t>
      </w:r>
      <w:r>
        <w:rPr>
          <w:w w:val="95"/>
        </w:rPr>
        <w:t>staffmakeupmostofthestaff.AteacherexpectstheERPsystemto</w:t>
      </w:r>
      <w:r>
        <w:rPr>
          <w:spacing w:val="2"/>
          <w:w w:val="95"/>
        </w:rPr>
        <w:t>be</w:t>
      </w:r>
      <w:r>
        <w:rPr>
          <w:w w:val="95"/>
        </w:rPr>
        <w:t>easytouse,reliable andreducetheworkload.Eachteacherbelongstodepartmentandareassignedtoaclassofstudents withacourse.So,theteachershouldonly</w:t>
      </w:r>
      <w:r>
        <w:rPr>
          <w:spacing w:val="2"/>
          <w:w w:val="95"/>
        </w:rPr>
        <w:t>be</w:t>
      </w:r>
      <w:r>
        <w:rPr>
          <w:w w:val="95"/>
        </w:rPr>
        <w:t xml:space="preserve">abletoviewandmanipulatethedataofthestudentsthat </w:t>
      </w:r>
      <w:r>
        <w:t>they are assignedto.</w:t>
      </w:r>
    </w:p>
    <w:p w:rsidR="00E80A0D" w:rsidRDefault="00C75CCD">
      <w:pPr>
        <w:pStyle w:val="BodyText"/>
        <w:spacing w:line="244" w:lineRule="auto"/>
        <w:ind w:left="460" w:right="218" w:firstLine="298"/>
        <w:jc w:val="both"/>
      </w:pPr>
      <w:r>
        <w:rPr>
          <w:w w:val="95"/>
        </w:rPr>
        <w:t>Theteachers’</w:t>
      </w:r>
      <w:r>
        <w:rPr>
          <w:spacing w:val="-3"/>
          <w:w w:val="95"/>
        </w:rPr>
        <w:t>involvement</w:t>
      </w:r>
      <w:r>
        <w:rPr>
          <w:w w:val="95"/>
        </w:rPr>
        <w:t>IntheERPSystem,istoentertheattendance,theinternalmarks,the semesterendexaminationmarks.Theywillalso</w:t>
      </w:r>
      <w:r>
        <w:rPr>
          <w:spacing w:val="-3"/>
          <w:w w:val="95"/>
        </w:rPr>
        <w:t>have</w:t>
      </w:r>
      <w:r>
        <w:rPr>
          <w:w w:val="95"/>
        </w:rPr>
        <w:t>otherfeatureswhichinclude</w:t>
      </w:r>
      <w:r>
        <w:rPr>
          <w:spacing w:val="-3"/>
          <w:w w:val="95"/>
        </w:rPr>
        <w:t>availingleave</w:t>
      </w:r>
      <w:r>
        <w:rPr>
          <w:w w:val="95"/>
        </w:rPr>
        <w:t xml:space="preserve">and </w:t>
      </w:r>
      <w:r>
        <w:t>managing a lecture plan for eachcourse.</w:t>
      </w:r>
    </w:p>
    <w:p w:rsidR="00E80A0D" w:rsidRDefault="00C75CCD">
      <w:pPr>
        <w:pStyle w:val="BodyText"/>
        <w:spacing w:line="244" w:lineRule="auto"/>
        <w:ind w:left="460" w:right="217" w:firstLine="298"/>
        <w:jc w:val="both"/>
      </w:pPr>
      <w:r>
        <w:rPr>
          <w:spacing w:val="-6"/>
          <w:w w:val="95"/>
        </w:rPr>
        <w:t>For</w:t>
      </w:r>
      <w:r>
        <w:rPr>
          <w:w w:val="95"/>
        </w:rPr>
        <w:t xml:space="preserve">Attendancemanagement,theteachersexpectacompactandfunctionalinterface.Aninterface </w:t>
      </w:r>
      <w:r>
        <w:rPr>
          <w:w w:val="90"/>
        </w:rPr>
        <w:t xml:space="preserve">whereteachersuseminimalefforttomanagetheattendancestatusofthestudents.Thefeaturesexpected </w:t>
      </w:r>
      <w:r>
        <w:rPr>
          <w:w w:val="95"/>
        </w:rPr>
        <w:t>fortheattendancearetoabilitytoentertheattendancetotheentireclassatonce,edittheattendance ofeachindividualstudent.Also,inthe</w:t>
      </w:r>
      <w:r>
        <w:rPr>
          <w:spacing w:val="-3"/>
          <w:w w:val="95"/>
        </w:rPr>
        <w:t>event</w:t>
      </w:r>
      <w:r>
        <w:rPr>
          <w:w w:val="95"/>
        </w:rPr>
        <w:t>ofleave,theyshould</w:t>
      </w:r>
      <w:r>
        <w:rPr>
          <w:spacing w:val="2"/>
          <w:w w:val="95"/>
        </w:rPr>
        <w:t>be</w:t>
      </w:r>
      <w:r>
        <w:rPr>
          <w:w w:val="95"/>
        </w:rPr>
        <w:t xml:space="preserve">givenanoptionofassigningthe </w:t>
      </w:r>
      <w:r>
        <w:t>classtoanotherteacher,whotakesacourseforthesameclass.</w:t>
      </w:r>
    </w:p>
    <w:p w:rsidR="00E80A0D" w:rsidRDefault="00C75CCD">
      <w:pPr>
        <w:pStyle w:val="BodyText"/>
        <w:spacing w:line="244" w:lineRule="auto"/>
        <w:ind w:left="460" w:right="217" w:firstLine="298"/>
        <w:jc w:val="both"/>
      </w:pPr>
      <w:r>
        <w:rPr>
          <w:w w:val="95"/>
        </w:rPr>
        <w:t>Inthe</w:t>
      </w:r>
      <w:r>
        <w:rPr>
          <w:spacing w:val="-3"/>
          <w:w w:val="95"/>
        </w:rPr>
        <w:t>event</w:t>
      </w:r>
      <w:r>
        <w:rPr>
          <w:w w:val="95"/>
        </w:rPr>
        <w:t>ofenteringinternalmarksandsemesterendexaminationmarks,theteacherenters themarksforeachindividualstudent.Thisisinitialadraftandcan</w:t>
      </w:r>
      <w:r>
        <w:rPr>
          <w:spacing w:val="2"/>
          <w:w w:val="95"/>
        </w:rPr>
        <w:t>be</w:t>
      </w:r>
      <w:r>
        <w:rPr>
          <w:w w:val="95"/>
        </w:rPr>
        <w:t>edited.Thestudentsreview themarksand</w:t>
      </w:r>
      <w:r>
        <w:rPr>
          <w:spacing w:val="-4"/>
          <w:w w:val="95"/>
        </w:rPr>
        <w:t>verify.</w:t>
      </w:r>
      <w:r>
        <w:rPr>
          <w:w w:val="95"/>
        </w:rPr>
        <w:t xml:space="preserve">Ifthereareanymistakes,thestudentnotifiestheteacherandthemistakesare corrected.Aftercertainamountoftime,whenallthemarksareconfirmed,themarksare‘locked’.i.e., </w:t>
      </w:r>
      <w:r>
        <w:t>After locking, the marks cannot tochanged.</w:t>
      </w:r>
    </w:p>
    <w:p w:rsidR="00E80A0D" w:rsidRDefault="00C75CCD">
      <w:pPr>
        <w:pStyle w:val="BodyText"/>
        <w:spacing w:line="244" w:lineRule="auto"/>
        <w:ind w:left="460" w:right="218" w:firstLine="298"/>
        <w:jc w:val="both"/>
      </w:pPr>
      <w:r>
        <w:rPr>
          <w:w w:val="95"/>
        </w:rPr>
        <w:t xml:space="preserve">Whenateacherappliesforaleave,therearemanyoptionsfordifferentcategoriesofleave.Thefirst </w:t>
      </w:r>
      <w:r>
        <w:rPr>
          <w:w w:val="90"/>
        </w:rPr>
        <w:t>categoryiscasualleave,thisisforgeneralpurposes.Restricted</w:t>
      </w:r>
      <w:r>
        <w:rPr>
          <w:spacing w:val="-3"/>
          <w:w w:val="90"/>
        </w:rPr>
        <w:t>leave</w:t>
      </w:r>
      <w:r>
        <w:rPr>
          <w:w w:val="90"/>
        </w:rPr>
        <w:t>can</w:t>
      </w:r>
      <w:r>
        <w:rPr>
          <w:spacing w:val="2"/>
          <w:w w:val="90"/>
        </w:rPr>
        <w:t>be</w:t>
      </w:r>
      <w:r>
        <w:rPr>
          <w:spacing w:val="-3"/>
          <w:w w:val="90"/>
        </w:rPr>
        <w:t>availed</w:t>
      </w:r>
      <w:r>
        <w:rPr>
          <w:w w:val="90"/>
        </w:rPr>
        <w:t xml:space="preserve">onlyonspecificdays </w:t>
      </w:r>
      <w:r>
        <w:t>given</w:t>
      </w:r>
      <w:r>
        <w:rPr>
          <w:spacing w:val="-3"/>
        </w:rPr>
        <w:t>by</w:t>
      </w:r>
      <w:r>
        <w:t>thecollege.Then,Sick</w:t>
      </w:r>
      <w:r>
        <w:rPr>
          <w:spacing w:val="-3"/>
        </w:rPr>
        <w:t>leave</w:t>
      </w:r>
      <w:r>
        <w:t>isforwhentheteacherisill.</w:t>
      </w:r>
      <w:r>
        <w:rPr>
          <w:spacing w:val="-3"/>
        </w:rPr>
        <w:t>Lastly,</w:t>
      </w:r>
      <w:r>
        <w:t>earned</w:t>
      </w:r>
      <w:r>
        <w:rPr>
          <w:spacing w:val="-3"/>
        </w:rPr>
        <w:t>leave</w:t>
      </w:r>
      <w:r>
        <w:t>isanoption given to each teacher for a period of 15days.</w:t>
      </w:r>
    </w:p>
    <w:p w:rsidR="00E80A0D" w:rsidRDefault="00E80A0D">
      <w:pPr>
        <w:pStyle w:val="BodyText"/>
        <w:spacing w:before="6"/>
        <w:rPr>
          <w:sz w:val="23"/>
        </w:rPr>
      </w:pPr>
    </w:p>
    <w:p w:rsidR="00E80A0D" w:rsidRDefault="00C75CCD">
      <w:pPr>
        <w:pStyle w:val="Heading5"/>
        <w:spacing w:before="1"/>
      </w:pPr>
      <w:r>
        <w:t>Head of Department (HOD)</w:t>
      </w:r>
    </w:p>
    <w:p w:rsidR="00E80A0D" w:rsidRDefault="00C75CCD">
      <w:pPr>
        <w:pStyle w:val="BodyText"/>
        <w:spacing w:before="135" w:line="244" w:lineRule="auto"/>
        <w:ind w:left="460" w:right="217"/>
        <w:jc w:val="both"/>
      </w:pPr>
      <w:r>
        <w:t xml:space="preserve">Theheadofdepartmentisapartoftheteachingstaffbuthasspecialprivileges.Theymanagethe </w:t>
      </w:r>
      <w:r>
        <w:rPr>
          <w:w w:val="95"/>
        </w:rPr>
        <w:t>operationsofeachdepartment.TheHODcouldstillconductcoursesforstudents.So,theywill</w:t>
      </w:r>
      <w:r>
        <w:rPr>
          <w:spacing w:val="-3"/>
          <w:w w:val="95"/>
        </w:rPr>
        <w:t>have</w:t>
      </w:r>
      <w:r>
        <w:rPr>
          <w:w w:val="95"/>
        </w:rPr>
        <w:t>all thefeaturesgiventoateacher.Also,astheHOD,theywill</w:t>
      </w:r>
      <w:r>
        <w:rPr>
          <w:spacing w:val="-3"/>
          <w:w w:val="95"/>
        </w:rPr>
        <w:t>have</w:t>
      </w:r>
      <w:r>
        <w:rPr>
          <w:w w:val="95"/>
        </w:rPr>
        <w:t xml:space="preserve">accesstotherecordsofeveryteacher, </w:t>
      </w:r>
      <w:r>
        <w:t>courses,studentswhobelongtothesamedepartment.</w:t>
      </w:r>
    </w:p>
    <w:p w:rsidR="00E80A0D" w:rsidRDefault="00E80A0D">
      <w:pPr>
        <w:pStyle w:val="BodyText"/>
        <w:spacing w:before="1"/>
        <w:rPr>
          <w:sz w:val="24"/>
        </w:rPr>
      </w:pPr>
    </w:p>
    <w:p w:rsidR="00E80A0D" w:rsidRDefault="00C75CCD">
      <w:pPr>
        <w:pStyle w:val="Heading5"/>
      </w:pPr>
      <w:r>
        <w:t>Technical staff</w:t>
      </w:r>
    </w:p>
    <w:p w:rsidR="00E80A0D" w:rsidRDefault="00C75CCD">
      <w:pPr>
        <w:pStyle w:val="BodyText"/>
        <w:spacing w:before="135" w:line="244" w:lineRule="auto"/>
        <w:ind w:left="460" w:right="217"/>
        <w:jc w:val="both"/>
      </w:pPr>
      <w:r>
        <w:rPr>
          <w:w w:val="95"/>
        </w:rPr>
        <w:t>Thetechnicalstaffprovidetechnicalsupporttotheteachingstaff.Thisincludestechnicalsupportin laboratoriessuchasmaintainingthefunctioningofcomputersinlabs,maintainingtheequipmentin theirrespectivedepartments.Unliketheteachingstaff,theydonotconductclasses.Theirroleinthe ERPsystemistoprovidesupporttootherstaffthroughcommunication.Also,they</w:t>
      </w:r>
      <w:r>
        <w:rPr>
          <w:spacing w:val="-3"/>
          <w:w w:val="95"/>
        </w:rPr>
        <w:t>have</w:t>
      </w:r>
      <w:r>
        <w:rPr>
          <w:w w:val="95"/>
        </w:rPr>
        <w:t xml:space="preserve">thefeatureto </w:t>
      </w:r>
      <w:r>
        <w:rPr>
          <w:spacing w:val="-4"/>
        </w:rPr>
        <w:t xml:space="preserve">avail </w:t>
      </w:r>
      <w:r>
        <w:t xml:space="preserve">for </w:t>
      </w:r>
      <w:r>
        <w:rPr>
          <w:spacing w:val="-3"/>
        </w:rPr>
        <w:t xml:space="preserve">leave </w:t>
      </w:r>
      <w:r>
        <w:t>just like theteachers.</w:t>
      </w:r>
    </w:p>
    <w:p w:rsidR="00E80A0D" w:rsidRDefault="00E80A0D">
      <w:pPr>
        <w:spacing w:line="244" w:lineRule="auto"/>
        <w:jc w:val="both"/>
        <w:sectPr w:rsidR="00E80A0D">
          <w:pgSz w:w="12240" w:h="15840"/>
          <w:pgMar w:top="134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705475" cy="4322445"/>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11" cstate="print"/>
                    <a:stretch>
                      <a:fillRect/>
                    </a:stretch>
                  </pic:blipFill>
                  <pic:spPr>
                    <a:xfrm>
                      <a:off x="0" y="0"/>
                      <a:ext cx="5705665" cy="4322826"/>
                    </a:xfrm>
                    <a:prstGeom prst="rect">
                      <a:avLst/>
                    </a:prstGeom>
                  </pic:spPr>
                </pic:pic>
              </a:graphicData>
            </a:graphic>
          </wp:inline>
        </w:drawing>
      </w:r>
    </w:p>
    <w:p w:rsidR="00E80A0D" w:rsidRDefault="00E80A0D">
      <w:pPr>
        <w:pStyle w:val="BodyText"/>
        <w:rPr>
          <w:sz w:val="28"/>
        </w:rPr>
      </w:pPr>
    </w:p>
    <w:p w:rsidR="00E80A0D" w:rsidRDefault="00C75CCD">
      <w:pPr>
        <w:pStyle w:val="Heading4"/>
        <w:numPr>
          <w:ilvl w:val="2"/>
          <w:numId w:val="5"/>
        </w:numPr>
        <w:tabs>
          <w:tab w:val="left" w:pos="1281"/>
          <w:tab w:val="left" w:pos="1282"/>
        </w:tabs>
        <w:spacing w:before="60"/>
      </w:pPr>
      <w:r>
        <w:t>Students</w:t>
      </w:r>
    </w:p>
    <w:p w:rsidR="00E80A0D" w:rsidRDefault="00C75CCD">
      <w:pPr>
        <w:pStyle w:val="BodyText"/>
        <w:spacing w:before="126" w:line="244" w:lineRule="auto"/>
        <w:ind w:left="460" w:right="217"/>
        <w:jc w:val="both"/>
      </w:pPr>
      <w:r>
        <w:rPr>
          <w:w w:val="95"/>
        </w:rPr>
        <w:t>St</w:t>
      </w:r>
      <w:r w:rsidR="00CC06C2">
        <w:rPr>
          <w:w w:val="95"/>
        </w:rPr>
        <w:t>udentsareanotherclassofenduser.</w:t>
      </w:r>
      <w:r>
        <w:rPr>
          <w:w w:val="95"/>
        </w:rPr>
        <w:t xml:space="preserve">IntheERPsystem,studentscanviewinformationregarding </w:t>
      </w:r>
      <w:r>
        <w:rPr>
          <w:w w:val="90"/>
        </w:rPr>
        <w:t xml:space="preserve">theirattendancestatus,internalsmarks,Semesterendexaminationmarks,notificationsfromthecollege </w:t>
      </w:r>
      <w:r>
        <w:rPr>
          <w:w w:val="95"/>
        </w:rPr>
        <w:t>administrationetc.AstudentexpectstheERPsystemto</w:t>
      </w:r>
      <w:r>
        <w:rPr>
          <w:spacing w:val="2"/>
          <w:w w:val="95"/>
        </w:rPr>
        <w:t>be</w:t>
      </w:r>
      <w:r>
        <w:rPr>
          <w:w w:val="95"/>
        </w:rPr>
        <w:t xml:space="preserve">aestheticandfunctional.Astudentshould </w:t>
      </w:r>
      <w:r>
        <w:t xml:space="preserve">only </w:t>
      </w:r>
      <w:r>
        <w:rPr>
          <w:spacing w:val="2"/>
        </w:rPr>
        <w:t xml:space="preserve">be </w:t>
      </w:r>
      <w:r>
        <w:t>able to view information abouthimself.</w:t>
      </w:r>
    </w:p>
    <w:p w:rsidR="00E80A0D" w:rsidRDefault="00C75CCD">
      <w:pPr>
        <w:pStyle w:val="BodyText"/>
        <w:spacing w:line="244" w:lineRule="auto"/>
        <w:ind w:left="460" w:right="217" w:firstLine="298"/>
        <w:jc w:val="both"/>
      </w:pPr>
      <w:r>
        <w:rPr>
          <w:w w:val="95"/>
        </w:rPr>
        <w:t>Studentsgenerally</w:t>
      </w:r>
      <w:r>
        <w:rPr>
          <w:spacing w:val="-3"/>
          <w:w w:val="95"/>
        </w:rPr>
        <w:t>want</w:t>
      </w:r>
      <w:r>
        <w:rPr>
          <w:w w:val="95"/>
        </w:rPr>
        <w:t xml:space="preserve">tonicegraphicalinterfacethatprovidesalotofinformation.Inthecaseof </w:t>
      </w:r>
      <w:r>
        <w:rPr>
          <w:w w:val="90"/>
        </w:rPr>
        <w:t xml:space="preserve">attendance,theywouldliketoseeadditionalinformationotherthanjustthenumberofclassesattended. </w:t>
      </w:r>
      <w:r>
        <w:rPr>
          <w:w w:val="95"/>
        </w:rPr>
        <w:t xml:space="preserve">Theywouldliketoseeday-wiseattendancesothattheycankeepbetterrecordoftheirdailyclasses. </w:t>
      </w:r>
      <w:r>
        <w:t>Studentsalsorequestedforadetailedviewofattendanceofeachsubjectinacalendarform.</w:t>
      </w:r>
    </w:p>
    <w:p w:rsidR="00E80A0D" w:rsidRDefault="00C75CCD">
      <w:pPr>
        <w:pStyle w:val="BodyText"/>
        <w:spacing w:line="244" w:lineRule="auto"/>
        <w:ind w:left="460" w:right="215" w:firstLine="298"/>
        <w:jc w:val="both"/>
        <w:rPr>
          <w:w w:val="95"/>
        </w:rPr>
      </w:pPr>
      <w:r>
        <w:rPr>
          <w:spacing w:val="-3"/>
          <w:w w:val="90"/>
        </w:rPr>
        <w:t>Lastly,</w:t>
      </w:r>
      <w:r>
        <w:rPr>
          <w:w w:val="90"/>
        </w:rPr>
        <w:t xml:space="preserve">anotherfeaturethatstudentswouldliketoseeistheadditionofcommunicationandfeedback </w:t>
      </w:r>
      <w:r>
        <w:rPr>
          <w:w w:val="95"/>
        </w:rPr>
        <w:t xml:space="preserve">capabilities in the </w:t>
      </w:r>
      <w:r>
        <w:rPr>
          <w:spacing w:val="-5"/>
          <w:w w:val="95"/>
        </w:rPr>
        <w:t xml:space="preserve">ERP. </w:t>
      </w:r>
      <w:r>
        <w:rPr>
          <w:w w:val="95"/>
        </w:rPr>
        <w:t>Students find it tough to communicate with other students withcommon interestsasthereisnocommoncommunicationmediuminthecollege.Aforumtypeinfrastructureis required in thesystem.</w:t>
      </w:r>
    </w:p>
    <w:p w:rsidR="00E80A0D" w:rsidRDefault="00E80A0D">
      <w:pPr>
        <w:pStyle w:val="BodyText"/>
        <w:spacing w:line="244" w:lineRule="auto"/>
        <w:ind w:left="460" w:right="215" w:firstLine="298"/>
        <w:jc w:val="both"/>
        <w:rPr>
          <w:w w:val="95"/>
        </w:rPr>
      </w:pPr>
    </w:p>
    <w:p w:rsidR="00E80A0D" w:rsidRDefault="00E80A0D">
      <w:pPr>
        <w:pStyle w:val="BodyText"/>
        <w:spacing w:before="1"/>
        <w:rPr>
          <w:sz w:val="24"/>
        </w:rPr>
      </w:pPr>
    </w:p>
    <w:p w:rsidR="00E80A0D" w:rsidRDefault="00C75CCD">
      <w:pPr>
        <w:pStyle w:val="Heading4"/>
        <w:numPr>
          <w:ilvl w:val="2"/>
          <w:numId w:val="5"/>
        </w:numPr>
        <w:tabs>
          <w:tab w:val="left" w:pos="1281"/>
          <w:tab w:val="left" w:pos="1282"/>
        </w:tabs>
      </w:pPr>
      <w:r>
        <w:t>Administrator</w:t>
      </w:r>
    </w:p>
    <w:p w:rsidR="00E80A0D" w:rsidRDefault="00C75CCD">
      <w:pPr>
        <w:pStyle w:val="BodyText"/>
        <w:spacing w:before="127" w:line="244" w:lineRule="auto"/>
        <w:ind w:left="460" w:right="218"/>
        <w:jc w:val="both"/>
      </w:pPr>
      <w:r>
        <w:rPr>
          <w:w w:val="95"/>
        </w:rPr>
        <w:t xml:space="preserve">AnadminholdsalltheprivilegesoftheERPsystem.Theadminhasaccesstoallthedatabasesinthe </w:t>
      </w:r>
      <w:r>
        <w:rPr>
          <w:w w:val="90"/>
        </w:rPr>
        <w:t xml:space="preserve">system.Theseincludestudentdatabase,teacherdatabase,coursesdatabaseandseveralothers.Their </w:t>
      </w:r>
      <w:r>
        <w:t>jobistomaintainthesystemsandaddressingtheproblemsfaced</w:t>
      </w:r>
      <w:r>
        <w:rPr>
          <w:spacing w:val="-3"/>
        </w:rPr>
        <w:t>by</w:t>
      </w:r>
      <w:r>
        <w:t>theotherusers.</w:t>
      </w:r>
    </w:p>
    <w:p w:rsidR="00E80A0D" w:rsidRDefault="00C75CCD">
      <w:pPr>
        <w:pStyle w:val="BodyText"/>
        <w:spacing w:line="244" w:lineRule="auto"/>
        <w:ind w:left="460" w:right="219" w:firstLine="298"/>
        <w:jc w:val="both"/>
      </w:pPr>
      <w:r>
        <w:rPr>
          <w:w w:val="90"/>
        </w:rPr>
        <w:t xml:space="preserve">Theadminneedsadequateresourcesandtherighttools.Theadminexpectsasimpleinterfacewhere </w:t>
      </w:r>
      <w:r>
        <w:t>they can easily access the required information.</w:t>
      </w:r>
    </w:p>
    <w:p w:rsidR="00E80A0D" w:rsidRDefault="00E80A0D">
      <w:pPr>
        <w:spacing w:line="244" w:lineRule="auto"/>
        <w:jc w:val="both"/>
        <w:sectPr w:rsidR="00E80A0D">
          <w:pgSz w:w="12240" w:h="15840"/>
          <w:pgMar w:top="1440" w:right="1220" w:bottom="980" w:left="1340" w:header="0" w:footer="792" w:gutter="0"/>
          <w:cols w:space="720"/>
        </w:sectPr>
      </w:pPr>
    </w:p>
    <w:p w:rsidR="00E80A0D" w:rsidRDefault="00C75CCD">
      <w:pPr>
        <w:pStyle w:val="Heading3"/>
        <w:numPr>
          <w:ilvl w:val="1"/>
          <w:numId w:val="5"/>
        </w:numPr>
        <w:tabs>
          <w:tab w:val="left" w:pos="1195"/>
          <w:tab w:val="left" w:pos="1196"/>
        </w:tabs>
      </w:pPr>
      <w:r>
        <w:lastRenderedPageBreak/>
        <w:t>Negotiation</w:t>
      </w:r>
    </w:p>
    <w:p w:rsidR="00E80A0D" w:rsidRDefault="00E80A0D">
      <w:pPr>
        <w:pStyle w:val="BodyText"/>
        <w:rPr>
          <w:rFonts w:ascii="Georgia"/>
          <w:b/>
          <w:sz w:val="28"/>
        </w:rPr>
      </w:pPr>
    </w:p>
    <w:p w:rsidR="00E80A0D" w:rsidRDefault="00C75CCD">
      <w:pPr>
        <w:pStyle w:val="BodyText"/>
        <w:spacing w:before="227" w:line="244" w:lineRule="auto"/>
        <w:ind w:left="460" w:right="217"/>
        <w:jc w:val="both"/>
      </w:pPr>
      <w:r>
        <w:rPr>
          <w:w w:val="95"/>
        </w:rPr>
        <w:t>CollegeERPsystemis</w:t>
      </w:r>
      <w:r>
        <w:rPr>
          <w:spacing w:val="-3"/>
          <w:w w:val="95"/>
        </w:rPr>
        <w:t>vast</w:t>
      </w:r>
      <w:r>
        <w:rPr>
          <w:w w:val="95"/>
        </w:rPr>
        <w:t>withalotofdesiredfeaturesandfunctionality.Eachstakeholdergivestheir listofrequirements.Asaprojectwithfourgroupmembers,</w:t>
      </w:r>
      <w:r>
        <w:rPr>
          <w:spacing w:val="-3"/>
          <w:w w:val="95"/>
        </w:rPr>
        <w:t>we</w:t>
      </w:r>
      <w:r>
        <w:rPr>
          <w:w w:val="95"/>
        </w:rPr>
        <w:t>donot</w:t>
      </w:r>
      <w:r>
        <w:rPr>
          <w:spacing w:val="-3"/>
          <w:w w:val="95"/>
        </w:rPr>
        <w:t>have</w:t>
      </w:r>
      <w:r>
        <w:rPr>
          <w:w w:val="95"/>
        </w:rPr>
        <w:t>theresourcesandtoolsto implementalltherequirements.Thus,itisessentialtofindabalanceamongthevariousstakeholders wheretheycan</w:t>
      </w:r>
      <w:r>
        <w:rPr>
          <w:spacing w:val="2"/>
          <w:w w:val="95"/>
        </w:rPr>
        <w:t>be</w:t>
      </w:r>
      <w:r>
        <w:rPr>
          <w:w w:val="95"/>
        </w:rPr>
        <w:t xml:space="preserve">satisfiedwiththeoutcomeoftheproject.Thisisachievedthroughnegotiationamong </w:t>
      </w:r>
      <w:r>
        <w:t>the various classes ofstakeholders.</w:t>
      </w:r>
    </w:p>
    <w:p w:rsidR="00E80A0D" w:rsidRDefault="00E80A0D">
      <w:pPr>
        <w:pStyle w:val="BodyText"/>
        <w:spacing w:before="3"/>
      </w:pPr>
    </w:p>
    <w:p w:rsidR="00E80A0D" w:rsidRDefault="00C75CCD">
      <w:pPr>
        <w:pStyle w:val="BodyText"/>
        <w:spacing w:line="244" w:lineRule="auto"/>
        <w:ind w:left="460" w:right="215" w:firstLine="298"/>
        <w:jc w:val="both"/>
      </w:pPr>
      <w:r>
        <w:rPr>
          <w:w w:val="95"/>
        </w:rPr>
        <w:t>Itisinourinteresttodevelopa</w:t>
      </w:r>
      <w:r>
        <w:rPr>
          <w:spacing w:val="-3"/>
          <w:w w:val="95"/>
        </w:rPr>
        <w:t>Webapp</w:t>
      </w:r>
      <w:r>
        <w:rPr>
          <w:w w:val="95"/>
        </w:rPr>
        <w:t>thatisfunctional,reliable,consistentandeasytouse.</w:t>
      </w:r>
      <w:r>
        <w:rPr>
          <w:spacing w:val="-9"/>
          <w:w w:val="95"/>
        </w:rPr>
        <w:t xml:space="preserve">We </w:t>
      </w:r>
      <w:r>
        <w:rPr>
          <w:w w:val="90"/>
        </w:rPr>
        <w:t xml:space="preserve">collectedtherequirementsfromthedifferentstakeholdersthatinclude,theteachingstaff,technicalstaff, </w:t>
      </w:r>
      <w:r>
        <w:rPr>
          <w:w w:val="95"/>
        </w:rPr>
        <w:t>studentsandtheadministration.</w:t>
      </w:r>
      <w:r>
        <w:rPr>
          <w:spacing w:val="-9"/>
          <w:w w:val="95"/>
        </w:rPr>
        <w:t>We</w:t>
      </w:r>
      <w:r>
        <w:rPr>
          <w:w w:val="95"/>
        </w:rPr>
        <w:t xml:space="preserve">reviewedthelistofrequirementsandmadealistoffeasibleand </w:t>
      </w:r>
      <w:r>
        <w:rPr>
          <w:w w:val="90"/>
        </w:rPr>
        <w:t>non-feasiblerequirements.</w:t>
      </w:r>
      <w:r>
        <w:rPr>
          <w:spacing w:val="-9"/>
          <w:w w:val="90"/>
        </w:rPr>
        <w:t>We</w:t>
      </w:r>
      <w:r>
        <w:rPr>
          <w:w w:val="90"/>
        </w:rPr>
        <w:t xml:space="preserve">meetthestakeholdersagainandexplainwhysomerequirementswerenot </w:t>
      </w:r>
      <w:r>
        <w:rPr>
          <w:w w:val="95"/>
        </w:rPr>
        <w:t>feasible.</w:t>
      </w:r>
      <w:r>
        <w:rPr>
          <w:spacing w:val="-6"/>
          <w:w w:val="95"/>
        </w:rPr>
        <w:t>For</w:t>
      </w:r>
      <w:r>
        <w:rPr>
          <w:w w:val="95"/>
        </w:rPr>
        <w:t>example,the</w:t>
      </w:r>
      <w:r>
        <w:rPr>
          <w:spacing w:val="-3"/>
          <w:w w:val="95"/>
        </w:rPr>
        <w:t>leave</w:t>
      </w:r>
      <w:r>
        <w:rPr>
          <w:w w:val="95"/>
        </w:rPr>
        <w:t xml:space="preserve">modulefortheteacherscannottoimplementedasthatfeaturehasa </w:t>
      </w:r>
      <w:r>
        <w:t>lotfunctionalitythatisbeyondthescopeofthisproject.</w:t>
      </w:r>
    </w:p>
    <w:p w:rsidR="00E80A0D" w:rsidRDefault="00E80A0D">
      <w:pPr>
        <w:pStyle w:val="BodyText"/>
        <w:spacing w:before="2"/>
      </w:pPr>
    </w:p>
    <w:p w:rsidR="00E80A0D" w:rsidRDefault="00C75CCD">
      <w:pPr>
        <w:pStyle w:val="BodyText"/>
        <w:spacing w:line="244" w:lineRule="auto"/>
        <w:ind w:left="460" w:right="217" w:firstLine="298"/>
        <w:jc w:val="both"/>
      </w:pPr>
      <w:r>
        <w:rPr>
          <w:spacing w:val="-9"/>
          <w:w w:val="90"/>
        </w:rPr>
        <w:t>We</w:t>
      </w:r>
      <w:r>
        <w:rPr>
          <w:w w:val="90"/>
        </w:rPr>
        <w:t>alsofoundthatsomerequirementsfromdifferentstakeholderswereconflicting.</w:t>
      </w:r>
      <w:r>
        <w:rPr>
          <w:spacing w:val="-6"/>
          <w:w w:val="90"/>
        </w:rPr>
        <w:t>For</w:t>
      </w:r>
      <w:r>
        <w:rPr>
          <w:w w:val="90"/>
        </w:rPr>
        <w:t xml:space="preserve">example,the </w:t>
      </w:r>
      <w:r>
        <w:rPr>
          <w:w w:val="95"/>
        </w:rPr>
        <w:t>studentshadrequestedforaoptiontoappealwrongmarkingofattendanceormarks</w:t>
      </w:r>
      <w:r>
        <w:rPr>
          <w:spacing w:val="-3"/>
          <w:w w:val="95"/>
        </w:rPr>
        <w:t>by</w:t>
      </w:r>
      <w:r>
        <w:rPr>
          <w:w w:val="95"/>
        </w:rPr>
        <w:t xml:space="preserve">theteacher. </w:t>
      </w:r>
      <w:r>
        <w:rPr>
          <w:w w:val="90"/>
        </w:rPr>
        <w:t xml:space="preserve">But,theteacherswereagainstthisfeatureasthatwouldincreasetheburdenontheteachersandthere </w:t>
      </w:r>
      <w:r>
        <w:rPr>
          <w:w w:val="95"/>
        </w:rPr>
        <w:t>wasalsoapossibilityoffalseusageofthisfeature</w:t>
      </w:r>
      <w:r>
        <w:rPr>
          <w:spacing w:val="-3"/>
          <w:w w:val="95"/>
        </w:rPr>
        <w:t>by</w:t>
      </w:r>
      <w:r>
        <w:rPr>
          <w:w w:val="95"/>
        </w:rPr>
        <w:t>thestudents.Consideringbothperspectives,</w:t>
      </w:r>
      <w:r>
        <w:rPr>
          <w:spacing w:val="-3"/>
          <w:w w:val="95"/>
        </w:rPr>
        <w:t xml:space="preserve">we </w:t>
      </w:r>
      <w:r>
        <w:rPr>
          <w:w w:val="90"/>
        </w:rPr>
        <w:t xml:space="preserve">decidedtoagreewiththeteachersasthisfeaturewoulddispleaseteachers.Thestudentsweregiventhe </w:t>
      </w:r>
      <w:r>
        <w:rPr>
          <w:w w:val="95"/>
        </w:rPr>
        <w:t>reasonfornotincludingtheirrequirementandanagreementwasreached.</w:t>
      </w:r>
    </w:p>
    <w:p w:rsidR="00E80A0D" w:rsidRDefault="00E80A0D">
      <w:pPr>
        <w:pStyle w:val="BodyText"/>
        <w:spacing w:before="2"/>
      </w:pPr>
    </w:p>
    <w:p w:rsidR="00E80A0D" w:rsidRDefault="00C75CCD">
      <w:pPr>
        <w:pStyle w:val="BodyText"/>
        <w:spacing w:line="244" w:lineRule="auto"/>
        <w:ind w:left="460" w:right="217" w:firstLine="298"/>
        <w:jc w:val="both"/>
      </w:pPr>
      <w:r>
        <w:rPr>
          <w:w w:val="95"/>
        </w:rPr>
        <w:t>ThestudentswantedasocialmediatypefeatureimplementedontheERPwherethestudentsfrom thecollegecancommunicatewitheachotherand</w:t>
      </w:r>
      <w:r>
        <w:rPr>
          <w:spacing w:val="-3"/>
          <w:w w:val="95"/>
        </w:rPr>
        <w:t>have</w:t>
      </w:r>
      <w:r>
        <w:rPr>
          <w:w w:val="95"/>
        </w:rPr>
        <w:t xml:space="preserve">afeedoftheeventsinthecollege.Whilethe </w:t>
      </w:r>
      <w:r>
        <w:t>featurewould</w:t>
      </w:r>
      <w:r>
        <w:rPr>
          <w:spacing w:val="-3"/>
        </w:rPr>
        <w:t>have</w:t>
      </w:r>
      <w:r>
        <w:t>beennicetosee,itwasbeyondthescopeofthisproject.</w:t>
      </w:r>
      <w:r>
        <w:rPr>
          <w:spacing w:val="-9"/>
        </w:rPr>
        <w:t>We</w:t>
      </w:r>
      <w:r>
        <w:t xml:space="preserve">statedthatsucha </w:t>
      </w:r>
      <w:r>
        <w:rPr>
          <w:w w:val="90"/>
        </w:rPr>
        <w:t xml:space="preserve">advancedversionoftherequirementswasnotpossible.But,aimplementationofthefeatureonasmaller </w:t>
      </w:r>
      <w:r>
        <w:rPr>
          <w:w w:val="95"/>
        </w:rPr>
        <w:t>scopewithlesserfunctionalitywaspossible. Therefore,</w:t>
      </w:r>
      <w:r>
        <w:rPr>
          <w:spacing w:val="-3"/>
          <w:w w:val="95"/>
        </w:rPr>
        <w:t>we</w:t>
      </w:r>
      <w:r>
        <w:rPr>
          <w:w w:val="95"/>
        </w:rPr>
        <w:t xml:space="preserve">negotiatedthefeaturesuntilbothparties </w:t>
      </w:r>
      <w:r>
        <w:t>were satisfied.</w:t>
      </w:r>
    </w:p>
    <w:p w:rsidR="00E80A0D" w:rsidRDefault="00E80A0D">
      <w:pPr>
        <w:spacing w:line="244" w:lineRule="auto"/>
        <w:jc w:val="both"/>
        <w:sectPr w:rsidR="00E80A0D">
          <w:pgSz w:w="12240" w:h="15840"/>
          <w:pgMar w:top="1340" w:right="1220" w:bottom="980" w:left="1340" w:header="0" w:footer="792" w:gutter="0"/>
          <w:cols w:space="720"/>
        </w:sectPr>
      </w:pPr>
    </w:p>
    <w:p w:rsidR="00E80A0D" w:rsidRDefault="00C75CCD">
      <w:pPr>
        <w:pStyle w:val="Heading3"/>
        <w:numPr>
          <w:ilvl w:val="1"/>
          <w:numId w:val="5"/>
        </w:numPr>
        <w:tabs>
          <w:tab w:val="left" w:pos="1195"/>
          <w:tab w:val="left" w:pos="1196"/>
        </w:tabs>
      </w:pPr>
      <w:r>
        <w:lastRenderedPageBreak/>
        <w:t>Specification</w:t>
      </w:r>
    </w:p>
    <w:p w:rsidR="00E80A0D" w:rsidRDefault="00E80A0D">
      <w:pPr>
        <w:pStyle w:val="BodyText"/>
        <w:rPr>
          <w:rFonts w:ascii="Georgia"/>
          <w:b/>
          <w:sz w:val="28"/>
        </w:rPr>
      </w:pPr>
    </w:p>
    <w:p w:rsidR="00E80A0D" w:rsidRDefault="00C75CCD">
      <w:pPr>
        <w:pStyle w:val="Heading4"/>
        <w:numPr>
          <w:ilvl w:val="2"/>
          <w:numId w:val="5"/>
        </w:numPr>
        <w:tabs>
          <w:tab w:val="left" w:pos="1281"/>
          <w:tab w:val="left" w:pos="1282"/>
        </w:tabs>
        <w:spacing w:before="236"/>
      </w:pPr>
      <w:r>
        <w:t>Introduction</w:t>
      </w:r>
    </w:p>
    <w:p w:rsidR="00E80A0D" w:rsidRDefault="00C75CCD">
      <w:pPr>
        <w:pStyle w:val="Heading5"/>
        <w:spacing w:before="131"/>
      </w:pPr>
      <w:r>
        <w:t>Purpose</w:t>
      </w:r>
    </w:p>
    <w:p w:rsidR="00E80A0D" w:rsidRDefault="00C75CCD">
      <w:pPr>
        <w:pStyle w:val="BodyText"/>
        <w:spacing w:before="136" w:line="244" w:lineRule="auto"/>
        <w:ind w:left="460" w:right="216"/>
        <w:jc w:val="both"/>
      </w:pPr>
      <w:r>
        <w:rPr>
          <w:w w:val="95"/>
        </w:rPr>
        <w:t xml:space="preserve">ThepurposeofthisprojectistodevelopaCollegeManagementSystemthathelpstheteachersand </w:t>
      </w:r>
      <w:r>
        <w:t>studentsineasiermanagementofCollegeactivitiessuchasattendance,marks.</w:t>
      </w:r>
    </w:p>
    <w:p w:rsidR="00E80A0D" w:rsidRDefault="00E80A0D">
      <w:pPr>
        <w:pStyle w:val="BodyText"/>
        <w:spacing w:before="1"/>
        <w:rPr>
          <w:sz w:val="24"/>
        </w:rPr>
      </w:pPr>
    </w:p>
    <w:p w:rsidR="00E80A0D" w:rsidRDefault="00C75CCD">
      <w:pPr>
        <w:pStyle w:val="Heading5"/>
      </w:pPr>
      <w:r>
        <w:t>Intended Audience and Reading Suggestions</w:t>
      </w:r>
    </w:p>
    <w:p w:rsidR="00E80A0D" w:rsidRDefault="00C75CCD">
      <w:pPr>
        <w:pStyle w:val="BodyText"/>
        <w:spacing w:before="136" w:line="244" w:lineRule="auto"/>
        <w:ind w:left="460" w:right="216"/>
        <w:jc w:val="both"/>
      </w:pPr>
      <w:r>
        <w:rPr>
          <w:w w:val="90"/>
        </w:rPr>
        <w:t>ThisprojectisintendedforstaffandstudentsofJSSScienceand</w:t>
      </w:r>
      <w:r>
        <w:rPr>
          <w:spacing w:val="-3"/>
          <w:w w:val="90"/>
        </w:rPr>
        <w:t>TechnologyUniversity.</w:t>
      </w:r>
      <w:r>
        <w:rPr>
          <w:w w:val="90"/>
        </w:rPr>
        <w:t xml:space="preserve">Thisdocument hasbeenmadeundertheguidanceofcollegeprofessors.ThisdocumenthasbeenorganizedintoOverall </w:t>
      </w:r>
      <w:r>
        <w:rPr>
          <w:w w:val="95"/>
        </w:rPr>
        <w:t>descriptionfollowed</w:t>
      </w:r>
      <w:r>
        <w:rPr>
          <w:spacing w:val="-3"/>
          <w:w w:val="95"/>
        </w:rPr>
        <w:t>by</w:t>
      </w:r>
      <w:r>
        <w:rPr>
          <w:w w:val="95"/>
        </w:rPr>
        <w:t xml:space="preserve">thefeaturesandthenthefunctionalandnon-functionalrequirements.The document </w:t>
      </w:r>
      <w:r>
        <w:rPr>
          <w:spacing w:val="-3"/>
          <w:w w:val="95"/>
        </w:rPr>
        <w:t xml:space="preserve">my </w:t>
      </w:r>
      <w:r>
        <w:rPr>
          <w:spacing w:val="2"/>
          <w:w w:val="95"/>
        </w:rPr>
        <w:t xml:space="preserve">be </w:t>
      </w:r>
      <w:r>
        <w:rPr>
          <w:w w:val="95"/>
        </w:rPr>
        <w:t>read to desire of thereader.</w:t>
      </w:r>
    </w:p>
    <w:p w:rsidR="00E80A0D" w:rsidRDefault="00E80A0D">
      <w:pPr>
        <w:pStyle w:val="BodyText"/>
        <w:rPr>
          <w:sz w:val="24"/>
        </w:rPr>
      </w:pPr>
    </w:p>
    <w:p w:rsidR="00E80A0D" w:rsidRDefault="00C75CCD">
      <w:pPr>
        <w:pStyle w:val="Heading5"/>
      </w:pPr>
      <w:r>
        <w:t>Project Scope</w:t>
      </w:r>
    </w:p>
    <w:p w:rsidR="00E80A0D" w:rsidRDefault="00C75CCD">
      <w:pPr>
        <w:pStyle w:val="BodyText"/>
        <w:spacing w:before="136" w:line="244" w:lineRule="auto"/>
        <w:ind w:left="460" w:right="217"/>
        <w:jc w:val="both"/>
      </w:pPr>
      <w:r>
        <w:rPr>
          <w:w w:val="95"/>
        </w:rPr>
        <w:t>Theprojectisdesignedtohelptheteachersandstudentsmanagetheircollegeactivities.Itconsists ofrelationaldatabasesofstudents,departments,</w:t>
      </w:r>
      <w:r>
        <w:rPr>
          <w:spacing w:val="-3"/>
          <w:w w:val="95"/>
        </w:rPr>
        <w:t>faculty,</w:t>
      </w:r>
      <w:r>
        <w:rPr>
          <w:w w:val="95"/>
        </w:rPr>
        <w:t>coursesoftheentire</w:t>
      </w:r>
      <w:r>
        <w:rPr>
          <w:spacing w:val="-3"/>
          <w:w w:val="95"/>
        </w:rPr>
        <w:t>university.</w:t>
      </w:r>
      <w:r>
        <w:rPr>
          <w:w w:val="95"/>
        </w:rPr>
        <w:t xml:space="preserve">Usingthese </w:t>
      </w:r>
      <w:r>
        <w:rPr>
          <w:w w:val="90"/>
        </w:rPr>
        <w:t>databases,variousfunctionsthatincludeAttendancemanagement,marksmanagementand</w:t>
      </w:r>
      <w:r>
        <w:rPr>
          <w:spacing w:val="-3"/>
          <w:w w:val="90"/>
        </w:rPr>
        <w:t>leave</w:t>
      </w:r>
      <w:r>
        <w:rPr>
          <w:w w:val="90"/>
        </w:rPr>
        <w:t xml:space="preserve">man- </w:t>
      </w:r>
      <w:r>
        <w:rPr>
          <w:w w:val="95"/>
        </w:rPr>
        <w:t xml:space="preserve">agementareprovided.Withinattendancemanagement,ateachercanentertheattendancestatusof </w:t>
      </w:r>
      <w:r>
        <w:rPr>
          <w:w w:val="90"/>
        </w:rPr>
        <w:t xml:space="preserve">each student for each course with their respective dates. Similar to attendance, Internal andSemester </w:t>
      </w:r>
      <w:r>
        <w:t xml:space="preserve">end marks can also </w:t>
      </w:r>
      <w:r>
        <w:rPr>
          <w:spacing w:val="2"/>
        </w:rPr>
        <w:t xml:space="preserve">be </w:t>
      </w:r>
      <w:r>
        <w:t>entered for eachstudent.</w:t>
      </w:r>
    </w:p>
    <w:p w:rsidR="00E80A0D" w:rsidRDefault="00E80A0D">
      <w:pPr>
        <w:pStyle w:val="BodyText"/>
        <w:rPr>
          <w:sz w:val="24"/>
        </w:rPr>
      </w:pPr>
    </w:p>
    <w:p w:rsidR="00E80A0D" w:rsidRDefault="00C75CCD">
      <w:pPr>
        <w:pStyle w:val="Heading5"/>
      </w:pPr>
      <w:r>
        <w:t>References</w:t>
      </w:r>
    </w:p>
    <w:p w:rsidR="00E80A0D" w:rsidRDefault="00C75CCD">
      <w:pPr>
        <w:pStyle w:val="ListParagraph"/>
        <w:numPr>
          <w:ilvl w:val="0"/>
          <w:numId w:val="7"/>
        </w:numPr>
        <w:tabs>
          <w:tab w:val="left" w:pos="593"/>
        </w:tabs>
        <w:spacing w:before="135"/>
        <w:jc w:val="both"/>
        <w:rPr>
          <w:sz w:val="20"/>
        </w:rPr>
      </w:pPr>
      <w:r>
        <w:rPr>
          <w:sz w:val="20"/>
        </w:rPr>
        <w:t>SoftwareEngineering-APractitionersapproach</w:t>
      </w:r>
      <w:r>
        <w:rPr>
          <w:spacing w:val="-3"/>
          <w:sz w:val="20"/>
        </w:rPr>
        <w:t>by</w:t>
      </w:r>
      <w:r>
        <w:rPr>
          <w:sz w:val="20"/>
        </w:rPr>
        <w:t>RogerSPressman</w:t>
      </w:r>
    </w:p>
    <w:p w:rsidR="00E80A0D" w:rsidRDefault="00C75CCD">
      <w:pPr>
        <w:pStyle w:val="ListParagraph"/>
        <w:numPr>
          <w:ilvl w:val="0"/>
          <w:numId w:val="7"/>
        </w:numPr>
        <w:tabs>
          <w:tab w:val="left" w:pos="593"/>
        </w:tabs>
        <w:spacing w:before="5"/>
        <w:jc w:val="both"/>
        <w:rPr>
          <w:sz w:val="20"/>
        </w:rPr>
      </w:pPr>
      <w:r>
        <w:rPr>
          <w:sz w:val="20"/>
        </w:rPr>
        <w:t>Fundamentalsofdatabasesystems</w:t>
      </w:r>
      <w:r>
        <w:rPr>
          <w:spacing w:val="-3"/>
          <w:sz w:val="20"/>
        </w:rPr>
        <w:t>by</w:t>
      </w:r>
      <w:r>
        <w:rPr>
          <w:sz w:val="20"/>
        </w:rPr>
        <w:t>RamezElmarsiand</w:t>
      </w:r>
      <w:r>
        <w:rPr>
          <w:spacing w:val="-3"/>
          <w:sz w:val="20"/>
        </w:rPr>
        <w:t>ShamkantNavathe</w:t>
      </w:r>
    </w:p>
    <w:p w:rsidR="00E80A0D" w:rsidRDefault="00E80A0D">
      <w:pPr>
        <w:pStyle w:val="BodyText"/>
        <w:spacing w:before="9"/>
        <w:rPr>
          <w:sz w:val="24"/>
        </w:rPr>
      </w:pPr>
    </w:p>
    <w:p w:rsidR="00E80A0D" w:rsidRDefault="00C75CCD">
      <w:pPr>
        <w:pStyle w:val="Heading4"/>
        <w:numPr>
          <w:ilvl w:val="2"/>
          <w:numId w:val="5"/>
        </w:numPr>
        <w:tabs>
          <w:tab w:val="left" w:pos="1281"/>
          <w:tab w:val="left" w:pos="1282"/>
        </w:tabs>
      </w:pPr>
      <w:r>
        <w:t>OverallDescription</w:t>
      </w:r>
    </w:p>
    <w:p w:rsidR="00E80A0D" w:rsidRDefault="00E80A0D">
      <w:pPr>
        <w:pStyle w:val="BodyText"/>
        <w:rPr>
          <w:rFonts w:ascii="Georgia"/>
          <w:b/>
          <w:sz w:val="24"/>
        </w:rPr>
      </w:pPr>
    </w:p>
    <w:p w:rsidR="00E80A0D" w:rsidRDefault="00C75CCD">
      <w:pPr>
        <w:pStyle w:val="Heading5"/>
        <w:spacing w:before="138"/>
      </w:pPr>
      <w:r>
        <w:t>Product Perspective</w:t>
      </w:r>
    </w:p>
    <w:p w:rsidR="00E80A0D" w:rsidRDefault="00C75CCD">
      <w:pPr>
        <w:pStyle w:val="BodyText"/>
        <w:spacing w:before="136" w:line="244" w:lineRule="auto"/>
        <w:ind w:left="460" w:right="217"/>
        <w:jc w:val="both"/>
      </w:pPr>
      <w:r>
        <w:rPr>
          <w:w w:val="95"/>
        </w:rPr>
        <w:t xml:space="preserve">ThisprojectismodeledbasedonthecurrentERPsysteminthecollege.Studentsandteachersface </w:t>
      </w:r>
      <w:r>
        <w:rPr>
          <w:w w:val="90"/>
        </w:rPr>
        <w:t>severalproblemswhileusingthesystem.Therefore,</w:t>
      </w:r>
      <w:r>
        <w:rPr>
          <w:spacing w:val="-3"/>
          <w:w w:val="90"/>
        </w:rPr>
        <w:t>we</w:t>
      </w:r>
      <w:r>
        <w:rPr>
          <w:w w:val="90"/>
        </w:rPr>
        <w:t xml:space="preserve">wantedtobuildasystemthathaslessernumber </w:t>
      </w:r>
      <w:r>
        <w:t>offeaturesthanthecurrentsystembut,hasmorefunctionality.</w:t>
      </w:r>
    </w:p>
    <w:p w:rsidR="00E80A0D" w:rsidRDefault="00E80A0D">
      <w:pPr>
        <w:pStyle w:val="BodyText"/>
        <w:spacing w:before="1"/>
        <w:rPr>
          <w:sz w:val="24"/>
        </w:rPr>
      </w:pPr>
    </w:p>
    <w:p w:rsidR="00E80A0D" w:rsidRDefault="00C75CCD">
      <w:pPr>
        <w:pStyle w:val="Heading5"/>
      </w:pPr>
      <w:r>
        <w:t>Product Features</w:t>
      </w:r>
    </w:p>
    <w:p w:rsidR="00E80A0D" w:rsidRDefault="00C75CCD">
      <w:pPr>
        <w:pStyle w:val="ListParagraph"/>
        <w:numPr>
          <w:ilvl w:val="3"/>
          <w:numId w:val="5"/>
        </w:numPr>
        <w:tabs>
          <w:tab w:val="left" w:pos="959"/>
        </w:tabs>
        <w:spacing w:before="135"/>
        <w:ind w:hanging="201"/>
        <w:rPr>
          <w:sz w:val="20"/>
        </w:rPr>
      </w:pPr>
      <w:r>
        <w:rPr>
          <w:sz w:val="20"/>
        </w:rPr>
        <w:t>Eachteacherwill</w:t>
      </w:r>
      <w:r>
        <w:rPr>
          <w:spacing w:val="2"/>
          <w:sz w:val="20"/>
        </w:rPr>
        <w:t>be</w:t>
      </w:r>
      <w:r>
        <w:rPr>
          <w:sz w:val="20"/>
        </w:rPr>
        <w:t>abletoenterattendanceandmarksfortheirrespectivestudents.</w:t>
      </w:r>
    </w:p>
    <w:p w:rsidR="00E80A0D" w:rsidRDefault="00C75CCD">
      <w:pPr>
        <w:pStyle w:val="ListParagraph"/>
        <w:numPr>
          <w:ilvl w:val="3"/>
          <w:numId w:val="5"/>
        </w:numPr>
        <w:tabs>
          <w:tab w:val="left" w:pos="959"/>
        </w:tabs>
        <w:spacing w:before="164"/>
        <w:ind w:hanging="201"/>
        <w:rPr>
          <w:sz w:val="20"/>
        </w:rPr>
      </w:pPr>
      <w:r>
        <w:rPr>
          <w:sz w:val="20"/>
        </w:rPr>
        <w:t>Eachstudentwill</w:t>
      </w:r>
      <w:r>
        <w:rPr>
          <w:spacing w:val="2"/>
          <w:sz w:val="20"/>
        </w:rPr>
        <w:t>be</w:t>
      </w:r>
      <w:r>
        <w:rPr>
          <w:sz w:val="20"/>
        </w:rPr>
        <w:t>abletoviewtheattendancestatusfortheirrespectivecourses.</w:t>
      </w:r>
    </w:p>
    <w:p w:rsidR="00E80A0D" w:rsidRDefault="00C75CCD">
      <w:pPr>
        <w:pStyle w:val="ListParagraph"/>
        <w:numPr>
          <w:ilvl w:val="3"/>
          <w:numId w:val="5"/>
        </w:numPr>
        <w:tabs>
          <w:tab w:val="left" w:pos="959"/>
        </w:tabs>
        <w:spacing w:before="164"/>
        <w:ind w:hanging="201"/>
        <w:rPr>
          <w:sz w:val="20"/>
        </w:rPr>
      </w:pPr>
      <w:r>
        <w:rPr>
          <w:sz w:val="20"/>
        </w:rPr>
        <w:t>Theteacherswill</w:t>
      </w:r>
      <w:r>
        <w:rPr>
          <w:spacing w:val="2"/>
          <w:sz w:val="20"/>
        </w:rPr>
        <w:t>be</w:t>
      </w:r>
      <w:r>
        <w:rPr>
          <w:sz w:val="20"/>
        </w:rPr>
        <w:t>abletoapplyforvarioustypesof</w:t>
      </w:r>
      <w:r>
        <w:rPr>
          <w:spacing w:val="-3"/>
          <w:sz w:val="20"/>
        </w:rPr>
        <w:t>leave</w:t>
      </w:r>
      <w:r>
        <w:rPr>
          <w:sz w:val="20"/>
        </w:rPr>
        <w:t>directlythroughthesystem.</w:t>
      </w:r>
    </w:p>
    <w:p w:rsidR="00E80A0D" w:rsidRDefault="00C75CCD">
      <w:pPr>
        <w:pStyle w:val="ListParagraph"/>
        <w:numPr>
          <w:ilvl w:val="3"/>
          <w:numId w:val="5"/>
        </w:numPr>
        <w:tabs>
          <w:tab w:val="left" w:pos="959"/>
        </w:tabs>
        <w:spacing w:before="164"/>
        <w:ind w:hanging="201"/>
        <w:rPr>
          <w:sz w:val="20"/>
        </w:rPr>
      </w:pPr>
      <w:r>
        <w:rPr>
          <w:sz w:val="20"/>
        </w:rPr>
        <w:t>Thestudentswill</w:t>
      </w:r>
      <w:r>
        <w:rPr>
          <w:spacing w:val="2"/>
          <w:sz w:val="20"/>
        </w:rPr>
        <w:t>be</w:t>
      </w:r>
      <w:r>
        <w:rPr>
          <w:sz w:val="20"/>
        </w:rPr>
        <w:t>abletoCommunicateandprovidefeedbacktotheirteachers.</w:t>
      </w:r>
    </w:p>
    <w:p w:rsidR="00E80A0D" w:rsidRDefault="00C75CCD">
      <w:pPr>
        <w:pStyle w:val="ListParagraph"/>
        <w:numPr>
          <w:ilvl w:val="3"/>
          <w:numId w:val="5"/>
        </w:numPr>
        <w:tabs>
          <w:tab w:val="left" w:pos="959"/>
        </w:tabs>
        <w:spacing w:before="163"/>
        <w:ind w:hanging="201"/>
        <w:rPr>
          <w:sz w:val="20"/>
        </w:rPr>
      </w:pPr>
      <w:r>
        <w:rPr>
          <w:sz w:val="20"/>
        </w:rPr>
        <w:t>Thestudentswill</w:t>
      </w:r>
      <w:r>
        <w:rPr>
          <w:spacing w:val="-3"/>
          <w:sz w:val="20"/>
        </w:rPr>
        <w:t>have</w:t>
      </w:r>
      <w:r>
        <w:rPr>
          <w:sz w:val="20"/>
        </w:rPr>
        <w:t>accesstoaforumpagewheretheyarecommunicatewilleachother.</w:t>
      </w:r>
    </w:p>
    <w:p w:rsidR="00E80A0D" w:rsidRDefault="00C27AED">
      <w:pPr>
        <w:pStyle w:val="BodyText"/>
        <w:spacing w:before="164" w:line="244" w:lineRule="auto"/>
        <w:ind w:left="958" w:right="208"/>
      </w:pPr>
      <w:r w:rsidRPr="00C27AED">
        <w:pict>
          <v:shapetype id="_x0000_t202" coordsize="21600,21600" o:spt="202" path="m,l,21600r21600,l21600,xe">
            <v:stroke joinstyle="miter"/>
            <v:path gradientshapeok="t" o:connecttype="rect"/>
          </v:shapetype>
          <v:shape id="Text Box 19" o:spid="_x0000_s1047" type="#_x0000_t202" style="position:absolute;left:0;text-align:left;margin-left:104.9pt;margin-top:9.9pt;width:5pt;height:17.3pt;z-index:251659264;mso-position-horizontal-relative:page" o:gfxdata="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VdD6dYAAAAJAQAADwAAAAAAAAABACAAAAAiAAAA&#10;ZHJzL2Rvd25yZXYueG1sUEsBAhQAFAAAAAgAh07iQKH4LkaXAQAALAMAAA4AAAAAAAAAAQAgAAAA&#10;JQEAAGRycy9lMm9Eb2MueG1sUEsFBgAAAAAGAAYAWQEAAC4FAAAAAA==&#10;" filled="f" stroked="f">
            <v:textbox style="mso-next-textbox:#Text Box 19"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w w:val="95"/>
        </w:rPr>
        <w:t>Theadministratorwill</w:t>
      </w:r>
      <w:r w:rsidR="00C75CCD">
        <w:rPr>
          <w:spacing w:val="2"/>
          <w:w w:val="95"/>
        </w:rPr>
        <w:t>be</w:t>
      </w:r>
      <w:r w:rsidR="00C75CCD">
        <w:rPr>
          <w:w w:val="95"/>
        </w:rPr>
        <w:t xml:space="preserve">abletoviewandupdateinformationsuchasdepartments,classes, </w:t>
      </w:r>
      <w:r w:rsidR="00C75CCD">
        <w:t>teachers, students,courses.</w:t>
      </w:r>
    </w:p>
    <w:p w:rsidR="00E80A0D" w:rsidRDefault="00E80A0D">
      <w:pPr>
        <w:spacing w:line="244" w:lineRule="auto"/>
        <w:sectPr w:rsidR="00E80A0D">
          <w:pgSz w:w="12240" w:h="15840"/>
          <w:pgMar w:top="1340" w:right="1220" w:bottom="980" w:left="1340" w:header="0" w:footer="792" w:gutter="0"/>
          <w:cols w:space="720"/>
        </w:sectPr>
      </w:pPr>
    </w:p>
    <w:p w:rsidR="00E80A0D" w:rsidRDefault="00C75CCD">
      <w:pPr>
        <w:pStyle w:val="Heading5"/>
        <w:spacing w:before="56"/>
      </w:pPr>
      <w:r>
        <w:lastRenderedPageBreak/>
        <w:t>User Classes and Characteristics</w:t>
      </w:r>
    </w:p>
    <w:p w:rsidR="00E80A0D" w:rsidRDefault="00C75CCD">
      <w:pPr>
        <w:pStyle w:val="BodyText"/>
        <w:spacing w:before="135" w:line="244" w:lineRule="auto"/>
        <w:ind w:left="460" w:right="218"/>
        <w:jc w:val="both"/>
      </w:pPr>
      <w:r>
        <w:rPr>
          <w:w w:val="95"/>
        </w:rPr>
        <w:t xml:space="preserve">ThereareseveraltypesofendusersforthecollegeERPsystem.TheyarebroadlydividedasStudents, </w:t>
      </w:r>
      <w:r>
        <w:t>StaffandtheAdministrator.Eachoftheseclasses</w:t>
      </w:r>
      <w:r>
        <w:rPr>
          <w:spacing w:val="-3"/>
        </w:rPr>
        <w:t>have</w:t>
      </w:r>
      <w:r>
        <w:t>theirownsetoffeatures.</w:t>
      </w:r>
    </w:p>
    <w:p w:rsidR="00E80A0D" w:rsidRDefault="00E80A0D">
      <w:pPr>
        <w:pStyle w:val="BodyText"/>
        <w:spacing w:before="3"/>
      </w:pPr>
    </w:p>
    <w:p w:rsidR="00E80A0D" w:rsidRDefault="00C75CCD">
      <w:pPr>
        <w:pStyle w:val="BodyText"/>
        <w:spacing w:before="1"/>
        <w:ind w:left="758"/>
      </w:pPr>
      <w:r>
        <w:t>The student should have the following features:</w:t>
      </w:r>
    </w:p>
    <w:p w:rsidR="00E80A0D" w:rsidRDefault="00C75CCD">
      <w:pPr>
        <w:pStyle w:val="ListParagraph"/>
        <w:numPr>
          <w:ilvl w:val="3"/>
          <w:numId w:val="5"/>
        </w:numPr>
        <w:tabs>
          <w:tab w:val="left" w:pos="959"/>
        </w:tabs>
        <w:spacing w:before="116"/>
        <w:ind w:hanging="201"/>
        <w:rPr>
          <w:sz w:val="20"/>
        </w:rPr>
      </w:pPr>
      <w:r>
        <w:rPr>
          <w:sz w:val="20"/>
        </w:rPr>
        <w:t>ViewtheAttendancestatusofthecoursestowhichtheyareenrolled.</w:t>
      </w:r>
    </w:p>
    <w:p w:rsidR="00E80A0D" w:rsidRDefault="00C75CCD">
      <w:pPr>
        <w:pStyle w:val="ListParagraph"/>
        <w:numPr>
          <w:ilvl w:val="3"/>
          <w:numId w:val="5"/>
        </w:numPr>
        <w:tabs>
          <w:tab w:val="left" w:pos="959"/>
        </w:tabs>
        <w:spacing w:before="139"/>
        <w:ind w:hanging="201"/>
        <w:rPr>
          <w:sz w:val="20"/>
        </w:rPr>
      </w:pPr>
      <w:r>
        <w:rPr>
          <w:w w:val="95"/>
          <w:sz w:val="20"/>
        </w:rPr>
        <w:t>View the Marks of the courses to which they areenrolled.</w:t>
      </w:r>
    </w:p>
    <w:p w:rsidR="00E80A0D" w:rsidRDefault="00C75CCD">
      <w:pPr>
        <w:pStyle w:val="ListParagraph"/>
        <w:numPr>
          <w:ilvl w:val="3"/>
          <w:numId w:val="5"/>
        </w:numPr>
        <w:tabs>
          <w:tab w:val="left" w:pos="959"/>
        </w:tabs>
        <w:spacing w:before="140"/>
        <w:ind w:hanging="201"/>
        <w:rPr>
          <w:sz w:val="20"/>
        </w:rPr>
      </w:pPr>
      <w:r>
        <w:rPr>
          <w:sz w:val="20"/>
        </w:rPr>
        <w:t>View the notification from the collegeadministrator.</w:t>
      </w:r>
    </w:p>
    <w:p w:rsidR="00E80A0D" w:rsidRDefault="00C75CCD">
      <w:pPr>
        <w:pStyle w:val="ListParagraph"/>
        <w:numPr>
          <w:ilvl w:val="3"/>
          <w:numId w:val="5"/>
        </w:numPr>
        <w:tabs>
          <w:tab w:val="left" w:pos="959"/>
        </w:tabs>
        <w:spacing w:before="140"/>
        <w:ind w:hanging="201"/>
        <w:rPr>
          <w:sz w:val="20"/>
        </w:rPr>
      </w:pPr>
      <w:r>
        <w:rPr>
          <w:sz w:val="20"/>
        </w:rPr>
        <w:t>Communicateorgivefeedbacktotheirrespectiveteachers.</w:t>
      </w:r>
    </w:p>
    <w:p w:rsidR="00E80A0D" w:rsidRDefault="00C75CCD">
      <w:pPr>
        <w:pStyle w:val="ListParagraph"/>
        <w:numPr>
          <w:ilvl w:val="3"/>
          <w:numId w:val="5"/>
        </w:numPr>
        <w:tabs>
          <w:tab w:val="left" w:pos="959"/>
        </w:tabs>
        <w:spacing w:before="140"/>
        <w:ind w:hanging="201"/>
        <w:rPr>
          <w:sz w:val="20"/>
        </w:rPr>
      </w:pPr>
      <w:r>
        <w:rPr>
          <w:sz w:val="20"/>
        </w:rPr>
        <w:t>Communicatewithotherstudentsofthesame</w:t>
      </w:r>
      <w:r>
        <w:rPr>
          <w:spacing w:val="-3"/>
          <w:sz w:val="20"/>
        </w:rPr>
        <w:t>university.</w:t>
      </w:r>
    </w:p>
    <w:p w:rsidR="00E80A0D" w:rsidRDefault="00E80A0D">
      <w:pPr>
        <w:pStyle w:val="BodyText"/>
        <w:spacing w:before="3"/>
        <w:rPr>
          <w:sz w:val="30"/>
        </w:rPr>
      </w:pPr>
    </w:p>
    <w:p w:rsidR="00E80A0D" w:rsidRDefault="00C75CCD">
      <w:pPr>
        <w:pStyle w:val="BodyText"/>
        <w:ind w:left="758"/>
      </w:pPr>
      <w:r>
        <w:t>The staff should have the following features:</w:t>
      </w:r>
    </w:p>
    <w:p w:rsidR="00E80A0D" w:rsidRDefault="00C75CCD">
      <w:pPr>
        <w:pStyle w:val="ListParagraph"/>
        <w:numPr>
          <w:ilvl w:val="3"/>
          <w:numId w:val="5"/>
        </w:numPr>
        <w:tabs>
          <w:tab w:val="left" w:pos="959"/>
        </w:tabs>
        <w:spacing w:before="116"/>
        <w:ind w:hanging="201"/>
        <w:rPr>
          <w:sz w:val="20"/>
        </w:rPr>
      </w:pPr>
      <w:r>
        <w:rPr>
          <w:sz w:val="20"/>
        </w:rPr>
        <w:t>Accesstotheinformationofallstudentsthatattendtheircourses.</w:t>
      </w:r>
    </w:p>
    <w:p w:rsidR="00E80A0D" w:rsidRDefault="00C75CCD">
      <w:pPr>
        <w:pStyle w:val="ListParagraph"/>
        <w:numPr>
          <w:ilvl w:val="3"/>
          <w:numId w:val="5"/>
        </w:numPr>
        <w:tabs>
          <w:tab w:val="left" w:pos="959"/>
        </w:tabs>
        <w:spacing w:before="140"/>
        <w:ind w:hanging="201"/>
        <w:rPr>
          <w:sz w:val="20"/>
        </w:rPr>
      </w:pPr>
      <w:r>
        <w:rPr>
          <w:sz w:val="20"/>
        </w:rPr>
        <w:t>AddandedittheAttendancestatusofthosestudents.</w:t>
      </w:r>
    </w:p>
    <w:p w:rsidR="00E80A0D" w:rsidRDefault="00C75CCD">
      <w:pPr>
        <w:pStyle w:val="ListParagraph"/>
        <w:numPr>
          <w:ilvl w:val="3"/>
          <w:numId w:val="5"/>
        </w:numPr>
        <w:tabs>
          <w:tab w:val="left" w:pos="959"/>
        </w:tabs>
        <w:spacing w:before="140"/>
        <w:ind w:hanging="201"/>
        <w:rPr>
          <w:sz w:val="20"/>
        </w:rPr>
      </w:pPr>
      <w:r>
        <w:rPr>
          <w:w w:val="95"/>
          <w:sz w:val="20"/>
        </w:rPr>
        <w:t>Add and edit the exam marks of thosestudents.</w:t>
      </w:r>
    </w:p>
    <w:p w:rsidR="00E80A0D" w:rsidRDefault="00C75CCD">
      <w:pPr>
        <w:pStyle w:val="ListParagraph"/>
        <w:numPr>
          <w:ilvl w:val="3"/>
          <w:numId w:val="5"/>
        </w:numPr>
        <w:tabs>
          <w:tab w:val="left" w:pos="959"/>
        </w:tabs>
        <w:spacing w:before="139"/>
        <w:ind w:hanging="201"/>
        <w:rPr>
          <w:sz w:val="20"/>
        </w:rPr>
      </w:pPr>
      <w:r>
        <w:rPr>
          <w:spacing w:val="-3"/>
          <w:sz w:val="20"/>
        </w:rPr>
        <w:t xml:space="preserve">Avail </w:t>
      </w:r>
      <w:r>
        <w:rPr>
          <w:sz w:val="20"/>
        </w:rPr>
        <w:t>the different types ofleave.</w:t>
      </w:r>
    </w:p>
    <w:p w:rsidR="00E80A0D" w:rsidRDefault="00C75CCD">
      <w:pPr>
        <w:pStyle w:val="ListParagraph"/>
        <w:numPr>
          <w:ilvl w:val="3"/>
          <w:numId w:val="5"/>
        </w:numPr>
        <w:tabs>
          <w:tab w:val="left" w:pos="959"/>
        </w:tabs>
        <w:spacing w:before="140"/>
        <w:ind w:hanging="201"/>
        <w:rPr>
          <w:sz w:val="20"/>
        </w:rPr>
      </w:pPr>
      <w:r>
        <w:rPr>
          <w:w w:val="95"/>
          <w:sz w:val="20"/>
        </w:rPr>
        <w:t>Swap classes with other teachers who teach for the sameclass.</w:t>
      </w:r>
    </w:p>
    <w:p w:rsidR="00E80A0D" w:rsidRDefault="00E80A0D">
      <w:pPr>
        <w:pStyle w:val="BodyText"/>
        <w:spacing w:before="3"/>
        <w:rPr>
          <w:sz w:val="30"/>
        </w:rPr>
      </w:pPr>
    </w:p>
    <w:p w:rsidR="00E80A0D" w:rsidRDefault="00C75CCD">
      <w:pPr>
        <w:pStyle w:val="BodyText"/>
        <w:ind w:left="758"/>
      </w:pPr>
      <w:r>
        <w:t>The administrator should have the following features:</w:t>
      </w:r>
    </w:p>
    <w:p w:rsidR="00E80A0D" w:rsidRDefault="00C75CCD">
      <w:pPr>
        <w:pStyle w:val="ListParagraph"/>
        <w:numPr>
          <w:ilvl w:val="3"/>
          <w:numId w:val="5"/>
        </w:numPr>
        <w:tabs>
          <w:tab w:val="left" w:pos="959"/>
        </w:tabs>
        <w:spacing w:before="116"/>
        <w:ind w:hanging="201"/>
        <w:rPr>
          <w:sz w:val="20"/>
        </w:rPr>
      </w:pPr>
      <w:r>
        <w:rPr>
          <w:w w:val="95"/>
          <w:sz w:val="20"/>
        </w:rPr>
        <w:t>Add and update students, teachers and courses.</w:t>
      </w:r>
    </w:p>
    <w:p w:rsidR="00E80A0D" w:rsidRDefault="00C75CCD">
      <w:pPr>
        <w:pStyle w:val="ListParagraph"/>
        <w:numPr>
          <w:ilvl w:val="3"/>
          <w:numId w:val="5"/>
        </w:numPr>
        <w:tabs>
          <w:tab w:val="left" w:pos="959"/>
        </w:tabs>
        <w:spacing w:before="140"/>
        <w:ind w:hanging="201"/>
        <w:rPr>
          <w:sz w:val="20"/>
        </w:rPr>
      </w:pPr>
      <w:r>
        <w:rPr>
          <w:w w:val="95"/>
          <w:sz w:val="20"/>
        </w:rPr>
        <w:t>Assign teachers and students tocourses</w:t>
      </w:r>
    </w:p>
    <w:p w:rsidR="00E80A0D" w:rsidRDefault="00C75CCD">
      <w:pPr>
        <w:pStyle w:val="Heading5"/>
        <w:spacing w:before="278"/>
      </w:pPr>
      <w:r>
        <w:t>Operating Environment</w:t>
      </w:r>
    </w:p>
    <w:p w:rsidR="00E80A0D" w:rsidRDefault="00C75CCD">
      <w:pPr>
        <w:pStyle w:val="BodyText"/>
        <w:spacing w:before="136"/>
        <w:ind w:left="460"/>
        <w:jc w:val="both"/>
      </w:pPr>
      <w:r>
        <w:t>The operating environment for College ERP system are listed below:</w:t>
      </w:r>
    </w:p>
    <w:p w:rsidR="00E80A0D" w:rsidRDefault="00E80A0D">
      <w:pPr>
        <w:pStyle w:val="BodyText"/>
      </w:pPr>
    </w:p>
    <w:p w:rsidR="00E80A0D" w:rsidRDefault="00C75CCD">
      <w:pPr>
        <w:pStyle w:val="ListParagraph"/>
        <w:numPr>
          <w:ilvl w:val="3"/>
          <w:numId w:val="5"/>
        </w:numPr>
        <w:tabs>
          <w:tab w:val="left" w:pos="959"/>
        </w:tabs>
        <w:spacing w:before="120"/>
        <w:ind w:hanging="201"/>
        <w:rPr>
          <w:sz w:val="20"/>
        </w:rPr>
      </w:pPr>
      <w:r>
        <w:rPr>
          <w:sz w:val="20"/>
        </w:rPr>
        <w:t>Operating System: Windows10</w:t>
      </w:r>
    </w:p>
    <w:p w:rsidR="00E80A0D" w:rsidRDefault="00C75CCD">
      <w:pPr>
        <w:pStyle w:val="ListParagraph"/>
        <w:numPr>
          <w:ilvl w:val="3"/>
          <w:numId w:val="5"/>
        </w:numPr>
        <w:tabs>
          <w:tab w:val="left" w:pos="959"/>
        </w:tabs>
        <w:spacing w:before="140"/>
        <w:ind w:hanging="201"/>
        <w:rPr>
          <w:sz w:val="20"/>
        </w:rPr>
      </w:pPr>
      <w:r>
        <w:rPr>
          <w:sz w:val="20"/>
        </w:rPr>
        <w:t>Database: MySQLdatabase</w:t>
      </w:r>
    </w:p>
    <w:p w:rsidR="00E80A0D" w:rsidRDefault="00C75CCD">
      <w:pPr>
        <w:pStyle w:val="ListParagraph"/>
        <w:numPr>
          <w:ilvl w:val="3"/>
          <w:numId w:val="5"/>
        </w:numPr>
        <w:tabs>
          <w:tab w:val="left" w:pos="959"/>
        </w:tabs>
        <w:spacing w:before="140"/>
        <w:ind w:hanging="201"/>
        <w:rPr>
          <w:sz w:val="20"/>
        </w:rPr>
      </w:pPr>
      <w:r>
        <w:rPr>
          <w:spacing w:val="-5"/>
          <w:sz w:val="20"/>
        </w:rPr>
        <w:t xml:space="preserve">Front </w:t>
      </w:r>
      <w:r>
        <w:rPr>
          <w:sz w:val="20"/>
        </w:rPr>
        <w:t>end:HTML/CSS/Bootstrap</w:t>
      </w:r>
    </w:p>
    <w:p w:rsidR="00E80A0D" w:rsidRDefault="00C75CCD">
      <w:pPr>
        <w:pStyle w:val="ListParagraph"/>
        <w:numPr>
          <w:ilvl w:val="3"/>
          <w:numId w:val="5"/>
        </w:numPr>
        <w:tabs>
          <w:tab w:val="left" w:pos="959"/>
        </w:tabs>
        <w:spacing w:before="139"/>
        <w:ind w:hanging="201"/>
        <w:rPr>
          <w:sz w:val="20"/>
        </w:rPr>
      </w:pPr>
      <w:r>
        <w:rPr>
          <w:sz w:val="20"/>
        </w:rPr>
        <w:t>Back end:Django</w:t>
      </w:r>
    </w:p>
    <w:p w:rsidR="00E80A0D" w:rsidRDefault="00E80A0D">
      <w:pPr>
        <w:pStyle w:val="ListParagraph"/>
        <w:tabs>
          <w:tab w:val="left" w:pos="959"/>
        </w:tabs>
        <w:spacing w:before="139"/>
        <w:ind w:left="459" w:firstLine="0"/>
        <w:rPr>
          <w:sz w:val="20"/>
        </w:rPr>
      </w:pPr>
    </w:p>
    <w:p w:rsidR="00E80A0D" w:rsidRDefault="00C75CCD">
      <w:pPr>
        <w:pStyle w:val="Heading4"/>
        <w:numPr>
          <w:ilvl w:val="2"/>
          <w:numId w:val="5"/>
        </w:numPr>
        <w:tabs>
          <w:tab w:val="left" w:pos="1281"/>
          <w:tab w:val="left" w:pos="1282"/>
        </w:tabs>
        <w:spacing w:before="282"/>
      </w:pPr>
      <w:r>
        <w:t>Systemfeatures</w:t>
      </w:r>
    </w:p>
    <w:p w:rsidR="00E80A0D" w:rsidRDefault="00E80A0D">
      <w:pPr>
        <w:pStyle w:val="BodyText"/>
        <w:rPr>
          <w:rFonts w:ascii="Georgia"/>
          <w:b/>
          <w:sz w:val="24"/>
        </w:rPr>
      </w:pPr>
    </w:p>
    <w:p w:rsidR="00E80A0D" w:rsidRDefault="00C75CCD">
      <w:pPr>
        <w:pStyle w:val="Heading5"/>
        <w:spacing w:before="138"/>
      </w:pPr>
      <w:r>
        <w:t>Expected requirement: Student and staff information</w:t>
      </w:r>
    </w:p>
    <w:p w:rsidR="00E80A0D" w:rsidRDefault="00C75CCD">
      <w:pPr>
        <w:pStyle w:val="BodyText"/>
        <w:spacing w:before="135" w:line="244" w:lineRule="auto"/>
        <w:ind w:left="460" w:right="217"/>
        <w:jc w:val="both"/>
      </w:pPr>
      <w:r>
        <w:rPr>
          <w:rFonts w:ascii="Georgia"/>
          <w:b/>
          <w:w w:val="95"/>
        </w:rPr>
        <w:t xml:space="preserve">Description and priority </w:t>
      </w:r>
      <w:r>
        <w:rPr>
          <w:w w:val="95"/>
        </w:rPr>
        <w:t xml:space="preserve">Information regarding students, teachers and courses are stored inthe database. Every user can view only certain information based on their user class. </w:t>
      </w:r>
      <w:r>
        <w:rPr>
          <w:spacing w:val="-6"/>
          <w:w w:val="95"/>
        </w:rPr>
        <w:t xml:space="preserve">For </w:t>
      </w:r>
      <w:r>
        <w:rPr>
          <w:w w:val="95"/>
        </w:rPr>
        <w:t xml:space="preserve">example, a teachercanviewstudentandcourseinformationthattheyarehandling.Thisfeatureisofhighpriority </w:t>
      </w:r>
      <w:r>
        <w:t>astheinformationmust</w:t>
      </w:r>
      <w:r>
        <w:rPr>
          <w:spacing w:val="2"/>
        </w:rPr>
        <w:t>be</w:t>
      </w:r>
      <w:r>
        <w:t>viewed</w:t>
      </w:r>
      <w:r>
        <w:rPr>
          <w:spacing w:val="-3"/>
        </w:rPr>
        <w:t>by</w:t>
      </w:r>
      <w:r>
        <w:t>onlytheauthorizedusers.</w:t>
      </w:r>
    </w:p>
    <w:p w:rsidR="00E80A0D" w:rsidRDefault="00E80A0D">
      <w:pPr>
        <w:pStyle w:val="BodyText"/>
        <w:spacing w:before="8"/>
      </w:pPr>
    </w:p>
    <w:p w:rsidR="00E80A0D" w:rsidRDefault="00C75CCD">
      <w:pPr>
        <w:pStyle w:val="Heading5"/>
        <w:ind w:left="758"/>
      </w:pPr>
      <w:r>
        <w:t>Functional requirements</w:t>
      </w:r>
    </w:p>
    <w:p w:rsidR="00E80A0D" w:rsidRDefault="00C75CCD">
      <w:pPr>
        <w:pStyle w:val="ListParagraph"/>
        <w:numPr>
          <w:ilvl w:val="3"/>
          <w:numId w:val="5"/>
        </w:numPr>
        <w:tabs>
          <w:tab w:val="left" w:pos="959"/>
        </w:tabs>
        <w:spacing w:before="118"/>
        <w:ind w:hanging="201"/>
        <w:rPr>
          <w:sz w:val="20"/>
        </w:rPr>
      </w:pPr>
      <w:r>
        <w:rPr>
          <w:sz w:val="20"/>
        </w:rPr>
        <w:t>Eachusershall</w:t>
      </w:r>
      <w:r>
        <w:rPr>
          <w:spacing w:val="2"/>
          <w:sz w:val="20"/>
        </w:rPr>
        <w:t>be</w:t>
      </w:r>
      <w:r>
        <w:rPr>
          <w:sz w:val="20"/>
        </w:rPr>
        <w:t>abletoviewinformationinthedatabasebasedontheiruserclass.</w:t>
      </w:r>
    </w:p>
    <w:p w:rsidR="00E80A0D" w:rsidRDefault="00C75CCD">
      <w:pPr>
        <w:pStyle w:val="ListParagraph"/>
        <w:numPr>
          <w:ilvl w:val="3"/>
          <w:numId w:val="5"/>
        </w:numPr>
        <w:tabs>
          <w:tab w:val="left" w:pos="959"/>
        </w:tabs>
        <w:spacing w:before="140"/>
        <w:ind w:hanging="201"/>
        <w:rPr>
          <w:sz w:val="20"/>
        </w:rPr>
      </w:pPr>
      <w:r>
        <w:rPr>
          <w:sz w:val="20"/>
        </w:rPr>
        <w:lastRenderedPageBreak/>
        <w:t>Theadministratorshall</w:t>
      </w:r>
      <w:r>
        <w:rPr>
          <w:spacing w:val="2"/>
          <w:sz w:val="20"/>
        </w:rPr>
        <w:t>be</w:t>
      </w:r>
      <w:r>
        <w:rPr>
          <w:sz w:val="20"/>
        </w:rPr>
        <w:t>abletoviewalltheinformationinthedatabase.</w:t>
      </w:r>
    </w:p>
    <w:p w:rsidR="00E80A0D" w:rsidRDefault="00E80A0D">
      <w:pPr>
        <w:rPr>
          <w:sz w:val="20"/>
        </w:rPr>
        <w:sectPr w:rsidR="00E80A0D">
          <w:pgSz w:w="12240" w:h="15840"/>
          <w:pgMar w:top="1400" w:right="1220" w:bottom="980" w:left="1340" w:header="0" w:footer="792" w:gutter="0"/>
          <w:cols w:space="720"/>
        </w:sectPr>
      </w:pPr>
    </w:p>
    <w:p w:rsidR="00E80A0D" w:rsidRDefault="00C75CCD">
      <w:pPr>
        <w:pStyle w:val="Heading5"/>
        <w:spacing w:before="56"/>
      </w:pPr>
      <w:r>
        <w:lastRenderedPageBreak/>
        <w:t>Normal requirement: Attendance and marks entry</w:t>
      </w:r>
    </w:p>
    <w:p w:rsidR="00E80A0D" w:rsidRDefault="00C75CCD">
      <w:pPr>
        <w:pStyle w:val="BodyText"/>
        <w:spacing w:before="135" w:line="244" w:lineRule="auto"/>
        <w:ind w:left="460" w:right="217"/>
        <w:jc w:val="both"/>
      </w:pPr>
      <w:r>
        <w:rPr>
          <w:rFonts w:ascii="Georgia"/>
          <w:b/>
          <w:w w:val="95"/>
        </w:rPr>
        <w:t>Descriptionandpriority</w:t>
      </w:r>
      <w:r>
        <w:rPr>
          <w:w w:val="95"/>
        </w:rPr>
        <w:t>AttendanceandmarksentryisthemainfeatureoftheCollegeERPsystem. Hence,thepriorityishigh.</w:t>
      </w:r>
      <w:r>
        <w:rPr>
          <w:spacing w:val="-3"/>
          <w:w w:val="95"/>
        </w:rPr>
        <w:t>Teachers</w:t>
      </w:r>
      <w:r>
        <w:rPr>
          <w:w w:val="95"/>
        </w:rPr>
        <w:t>updatetheattendanceandmarksofthestudentswhoarepartof herclass.StudentscanviewtheirrespectiveAttendanceandmarksofthecoursesthey</w:t>
      </w:r>
      <w:r>
        <w:rPr>
          <w:spacing w:val="-3"/>
          <w:w w:val="95"/>
        </w:rPr>
        <w:t>have</w:t>
      </w:r>
      <w:r>
        <w:rPr>
          <w:w w:val="95"/>
        </w:rPr>
        <w:t>taken.</w:t>
      </w:r>
    </w:p>
    <w:p w:rsidR="00E80A0D" w:rsidRDefault="00E80A0D">
      <w:pPr>
        <w:pStyle w:val="BodyText"/>
        <w:spacing w:before="8"/>
      </w:pPr>
    </w:p>
    <w:p w:rsidR="00E80A0D" w:rsidRDefault="00C75CCD">
      <w:pPr>
        <w:pStyle w:val="Heading5"/>
        <w:ind w:left="0" w:right="6483"/>
        <w:jc w:val="right"/>
      </w:pPr>
      <w:r>
        <w:rPr>
          <w:w w:val="95"/>
        </w:rPr>
        <w:t>Functional requirements</w:t>
      </w:r>
    </w:p>
    <w:p w:rsidR="00E80A0D" w:rsidRDefault="00C27AED">
      <w:pPr>
        <w:pStyle w:val="BodyText"/>
        <w:spacing w:before="166" w:line="244" w:lineRule="auto"/>
        <w:ind w:left="958" w:right="210"/>
      </w:pPr>
      <w:r w:rsidRPr="00C27AED">
        <w:pict>
          <v:shape id="Text Box 20" o:spid="_x0000_s1046" type="#_x0000_t202" style="position:absolute;left:0;text-align:left;margin-left:104.9pt;margin-top:10pt;width:5pt;height:17.3pt;z-index:251660288;mso-position-horizontal-relative:page" o:gfxdata="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kWun81wAAAAkBAAAPAAAAAAAAAAEAIAAAACIAAABk&#10;cnMvZG93bnJldi54bWxQSwECFAAUAAAACACHTuJAvFZqLZUBAAAsAwAADgAAAAAAAAABACAAAAAm&#10;AQAAZHJzL2Uyb0RvYy54bWxQSwUGAAAAAAYABgBZAQAALQUAAAAA&#10;" filled="f" stroked="f">
            <v:textbox style="mso-next-textbox:#Text Box 20"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spacing w:val="-3"/>
          <w:w w:val="95"/>
        </w:rPr>
        <w:t>Teachers</w:t>
      </w:r>
      <w:r w:rsidR="00C75CCD">
        <w:rPr>
          <w:w w:val="95"/>
        </w:rPr>
        <w:t>shall</w:t>
      </w:r>
      <w:r w:rsidR="00C75CCD">
        <w:rPr>
          <w:spacing w:val="2"/>
          <w:w w:val="95"/>
        </w:rPr>
        <w:t>be</w:t>
      </w:r>
      <w:r w:rsidR="00C75CCD">
        <w:rPr>
          <w:w w:val="95"/>
        </w:rPr>
        <w:t xml:space="preserve">abletoview,updateandedittheattendanceandmarksofthestudents,partof </w:t>
      </w:r>
      <w:r w:rsidR="00C75CCD">
        <w:t>their class.</w:t>
      </w:r>
    </w:p>
    <w:p w:rsidR="00E80A0D" w:rsidRDefault="00C75CCD">
      <w:pPr>
        <w:pStyle w:val="ListParagraph"/>
        <w:numPr>
          <w:ilvl w:val="3"/>
          <w:numId w:val="5"/>
        </w:numPr>
        <w:tabs>
          <w:tab w:val="left" w:pos="959"/>
        </w:tabs>
        <w:spacing w:before="159"/>
        <w:ind w:hanging="201"/>
        <w:rPr>
          <w:sz w:val="20"/>
        </w:rPr>
      </w:pPr>
      <w:r>
        <w:rPr>
          <w:spacing w:val="-4"/>
          <w:w w:val="95"/>
          <w:sz w:val="20"/>
        </w:rPr>
        <w:t>Teacher</w:t>
      </w:r>
      <w:r>
        <w:rPr>
          <w:w w:val="95"/>
          <w:sz w:val="20"/>
        </w:rPr>
        <w:t>shall</w:t>
      </w:r>
      <w:r>
        <w:rPr>
          <w:spacing w:val="2"/>
          <w:w w:val="95"/>
          <w:sz w:val="20"/>
        </w:rPr>
        <w:t>be</w:t>
      </w:r>
      <w:r>
        <w:rPr>
          <w:w w:val="95"/>
          <w:sz w:val="20"/>
        </w:rPr>
        <w:t>abletotakeextraclasses,switchclasseswithotherteachers.</w:t>
      </w:r>
    </w:p>
    <w:p w:rsidR="00E80A0D" w:rsidRDefault="00C75CCD">
      <w:pPr>
        <w:pStyle w:val="Heading5"/>
        <w:spacing w:before="288"/>
      </w:pPr>
      <w:r>
        <w:t>Exciting requirement: Communication among students and teachers</w:t>
      </w:r>
    </w:p>
    <w:p w:rsidR="00E80A0D" w:rsidRDefault="00C75CCD">
      <w:pPr>
        <w:pStyle w:val="BodyText"/>
        <w:spacing w:before="136" w:line="244" w:lineRule="auto"/>
        <w:ind w:left="460" w:right="216"/>
        <w:jc w:val="both"/>
      </w:pPr>
      <w:r>
        <w:rPr>
          <w:rFonts w:ascii="Georgia"/>
          <w:b/>
          <w:w w:val="95"/>
        </w:rPr>
        <w:t>Descriptionandpriority</w:t>
      </w:r>
      <w:r>
        <w:rPr>
          <w:w w:val="95"/>
        </w:rPr>
        <w:t>Studentsandteacherwill</w:t>
      </w:r>
      <w:r>
        <w:rPr>
          <w:spacing w:val="2"/>
          <w:w w:val="95"/>
        </w:rPr>
        <w:t>be</w:t>
      </w:r>
      <w:r>
        <w:rPr>
          <w:w w:val="95"/>
        </w:rPr>
        <w:t>abletocommunicatewitheachotherdirectly usingtheERPsystem.Studentsmaygivetheirqueriesandfeedbacktoateacherandtheymayrespond accordingly.Thepriorityofthisfeatureislowascostofimplementationcould</w:t>
      </w:r>
      <w:r>
        <w:rPr>
          <w:spacing w:val="2"/>
          <w:w w:val="95"/>
        </w:rPr>
        <w:t>be</w:t>
      </w:r>
      <w:r>
        <w:rPr>
          <w:w w:val="95"/>
        </w:rPr>
        <w:t xml:space="preserve">veryhigh.Asimple </w:t>
      </w:r>
      <w:r>
        <w:t xml:space="preserve">version of this feature is to </w:t>
      </w:r>
      <w:r>
        <w:rPr>
          <w:spacing w:val="2"/>
        </w:rPr>
        <w:t>be</w:t>
      </w:r>
      <w:r>
        <w:t>implemented.</w:t>
      </w:r>
    </w:p>
    <w:p w:rsidR="00E80A0D" w:rsidRDefault="00E80A0D">
      <w:pPr>
        <w:pStyle w:val="BodyText"/>
        <w:spacing w:before="8"/>
      </w:pPr>
    </w:p>
    <w:p w:rsidR="00E80A0D" w:rsidRDefault="00C75CCD">
      <w:pPr>
        <w:pStyle w:val="Heading5"/>
        <w:ind w:left="0" w:right="6483"/>
        <w:jc w:val="right"/>
      </w:pPr>
      <w:r>
        <w:rPr>
          <w:w w:val="95"/>
        </w:rPr>
        <w:t>Functional requirements</w:t>
      </w:r>
    </w:p>
    <w:p w:rsidR="00E80A0D" w:rsidRDefault="00C75CCD">
      <w:pPr>
        <w:pStyle w:val="ListParagraph"/>
        <w:numPr>
          <w:ilvl w:val="3"/>
          <w:numId w:val="5"/>
        </w:numPr>
        <w:tabs>
          <w:tab w:val="left" w:pos="959"/>
        </w:tabs>
        <w:spacing w:before="166"/>
        <w:ind w:hanging="201"/>
        <w:rPr>
          <w:sz w:val="20"/>
        </w:rPr>
      </w:pPr>
      <w:r>
        <w:rPr>
          <w:w w:val="95"/>
          <w:sz w:val="20"/>
        </w:rPr>
        <w:t>Studentsshall</w:t>
      </w:r>
      <w:r>
        <w:rPr>
          <w:spacing w:val="2"/>
          <w:w w:val="95"/>
          <w:sz w:val="20"/>
        </w:rPr>
        <w:t>be</w:t>
      </w:r>
      <w:r>
        <w:rPr>
          <w:w w:val="95"/>
          <w:sz w:val="20"/>
        </w:rPr>
        <w:t>abletocommunicatewiththeirteachers</w:t>
      </w:r>
      <w:r>
        <w:rPr>
          <w:spacing w:val="-3"/>
          <w:w w:val="95"/>
          <w:sz w:val="20"/>
        </w:rPr>
        <w:t>by</w:t>
      </w:r>
      <w:r>
        <w:rPr>
          <w:w w:val="95"/>
          <w:sz w:val="20"/>
        </w:rPr>
        <w:t>sendspersonalmessages.</w:t>
      </w:r>
    </w:p>
    <w:p w:rsidR="00E80A0D" w:rsidRDefault="00C75CCD">
      <w:pPr>
        <w:pStyle w:val="ListParagraph"/>
        <w:numPr>
          <w:ilvl w:val="3"/>
          <w:numId w:val="5"/>
        </w:numPr>
        <w:tabs>
          <w:tab w:val="left" w:pos="959"/>
        </w:tabs>
        <w:spacing w:before="164"/>
        <w:ind w:hanging="201"/>
        <w:rPr>
          <w:sz w:val="20"/>
        </w:rPr>
      </w:pPr>
      <w:r>
        <w:rPr>
          <w:w w:val="95"/>
          <w:sz w:val="20"/>
        </w:rPr>
        <w:t>Studentsshall</w:t>
      </w:r>
      <w:r>
        <w:rPr>
          <w:spacing w:val="2"/>
          <w:w w:val="95"/>
          <w:sz w:val="20"/>
        </w:rPr>
        <w:t>be</w:t>
      </w:r>
      <w:r>
        <w:rPr>
          <w:w w:val="95"/>
          <w:sz w:val="20"/>
        </w:rPr>
        <w:t>abletocommunicatewithotherstudentsthroughaforumsection.</w:t>
      </w:r>
    </w:p>
    <w:p w:rsidR="00E80A0D" w:rsidRDefault="00C75CCD">
      <w:pPr>
        <w:pStyle w:val="Heading4"/>
        <w:numPr>
          <w:ilvl w:val="2"/>
          <w:numId w:val="5"/>
        </w:numPr>
        <w:tabs>
          <w:tab w:val="left" w:pos="1281"/>
          <w:tab w:val="left" w:pos="1282"/>
        </w:tabs>
        <w:spacing w:before="291"/>
      </w:pPr>
      <w:r>
        <w:t>External InterfaceRequirements</w:t>
      </w:r>
    </w:p>
    <w:p w:rsidR="00E80A0D" w:rsidRDefault="00C75CCD">
      <w:pPr>
        <w:pStyle w:val="Heading5"/>
        <w:spacing w:before="132"/>
      </w:pPr>
      <w:r>
        <w:t>User Interfaces</w:t>
      </w:r>
    </w:p>
    <w:p w:rsidR="00E80A0D" w:rsidRDefault="00C75CCD">
      <w:pPr>
        <w:pStyle w:val="BodyText"/>
        <w:spacing w:before="135" w:line="244" w:lineRule="auto"/>
        <w:ind w:left="460" w:right="217"/>
        <w:jc w:val="both"/>
      </w:pPr>
      <w:r>
        <w:t>TheUserinterfaceismadeusingBootstrap.</w:t>
      </w:r>
      <w:r>
        <w:rPr>
          <w:spacing w:val="-3"/>
        </w:rPr>
        <w:t>Firstly,</w:t>
      </w:r>
      <w:r>
        <w:t>therewill</w:t>
      </w:r>
      <w:r>
        <w:rPr>
          <w:spacing w:val="2"/>
        </w:rPr>
        <w:t>be</w:t>
      </w:r>
      <w:r>
        <w:t xml:space="preserve">asimpleloginpageseparatefor </w:t>
      </w:r>
      <w:r>
        <w:rPr>
          <w:w w:val="95"/>
        </w:rPr>
        <w:t>studentsandteachers.Eachstudentandteacherwill</w:t>
      </w:r>
      <w:r>
        <w:rPr>
          <w:spacing w:val="-3"/>
          <w:w w:val="95"/>
        </w:rPr>
        <w:t>have</w:t>
      </w:r>
      <w:r>
        <w:rPr>
          <w:w w:val="95"/>
        </w:rPr>
        <w:t>auniqueinterface.Therewill</w:t>
      </w:r>
      <w:r>
        <w:rPr>
          <w:spacing w:val="2"/>
          <w:w w:val="95"/>
        </w:rPr>
        <w:t>be</w:t>
      </w:r>
      <w:r>
        <w:rPr>
          <w:w w:val="95"/>
        </w:rPr>
        <w:t>afixed sidebarwithlinkstoallthemodules.Theteacherswill</w:t>
      </w:r>
      <w:r>
        <w:rPr>
          <w:spacing w:val="2"/>
          <w:w w:val="95"/>
        </w:rPr>
        <w:t>be</w:t>
      </w:r>
      <w:r>
        <w:rPr>
          <w:w w:val="95"/>
        </w:rPr>
        <w:t xml:space="preserve">abletoviewtheirrespectivestudentsand </w:t>
      </w:r>
      <w:r>
        <w:t>updatetheirattendanceandmarksusinganeffortlessinterface.</w:t>
      </w:r>
    </w:p>
    <w:p w:rsidR="00E80A0D" w:rsidRDefault="00E80A0D">
      <w:pPr>
        <w:pStyle w:val="BodyText"/>
        <w:spacing w:before="1"/>
        <w:rPr>
          <w:sz w:val="24"/>
        </w:rPr>
      </w:pPr>
    </w:p>
    <w:p w:rsidR="00E80A0D" w:rsidRDefault="00C75CCD">
      <w:pPr>
        <w:pStyle w:val="Heading5"/>
      </w:pPr>
      <w:r>
        <w:t>Hardware Interfaces</w:t>
      </w:r>
    </w:p>
    <w:p w:rsidR="00E80A0D" w:rsidRDefault="00C75CCD">
      <w:pPr>
        <w:pStyle w:val="BodyText"/>
        <w:spacing w:before="136" w:line="244" w:lineRule="auto"/>
        <w:ind w:left="460" w:right="219"/>
        <w:jc w:val="both"/>
      </w:pPr>
      <w:r>
        <w:rPr>
          <w:w w:val="95"/>
        </w:rPr>
        <w:t>Sinceneitherthemobileapplicationnorthewebportal</w:t>
      </w:r>
      <w:r>
        <w:rPr>
          <w:spacing w:val="-3"/>
          <w:w w:val="95"/>
        </w:rPr>
        <w:t>have</w:t>
      </w:r>
      <w:r>
        <w:rPr>
          <w:w w:val="95"/>
        </w:rPr>
        <w:t>anydesignatedhardware,itdoesnot</w:t>
      </w:r>
      <w:r>
        <w:rPr>
          <w:spacing w:val="-3"/>
          <w:w w:val="95"/>
        </w:rPr>
        <w:t xml:space="preserve">have </w:t>
      </w:r>
      <w:r>
        <w:t>anydirecthardwareinterfaces.Anybrowsercan</w:t>
      </w:r>
      <w:r>
        <w:rPr>
          <w:spacing w:val="2"/>
        </w:rPr>
        <w:t>be</w:t>
      </w:r>
      <w:r>
        <w:t>usedtoaccessthewebapp.</w:t>
      </w:r>
    </w:p>
    <w:p w:rsidR="00E80A0D" w:rsidRDefault="00E80A0D">
      <w:pPr>
        <w:pStyle w:val="BodyText"/>
        <w:spacing w:before="1"/>
        <w:rPr>
          <w:sz w:val="24"/>
        </w:rPr>
      </w:pPr>
    </w:p>
    <w:p w:rsidR="00E80A0D" w:rsidRDefault="00C75CCD">
      <w:pPr>
        <w:pStyle w:val="Heading5"/>
      </w:pPr>
      <w:r>
        <w:t>Software Interfaces</w:t>
      </w:r>
    </w:p>
    <w:p w:rsidR="00E80A0D" w:rsidRDefault="00C75CCD">
      <w:pPr>
        <w:pStyle w:val="BodyText"/>
        <w:spacing w:before="135"/>
        <w:ind w:left="460"/>
        <w:jc w:val="both"/>
      </w:pPr>
      <w:r>
        <w:t>The following is a list of software used in making of the project.</w:t>
      </w:r>
    </w:p>
    <w:p w:rsidR="00E80A0D" w:rsidRDefault="00C27AED">
      <w:pPr>
        <w:pStyle w:val="BodyText"/>
        <w:spacing w:before="164" w:line="244" w:lineRule="auto"/>
        <w:ind w:left="958" w:right="137"/>
      </w:pPr>
      <w:r w:rsidRPr="00C27AED">
        <w:pict>
          <v:shape id="Text Box 21" o:spid="_x0000_s1045" type="#_x0000_t202" style="position:absolute;left:0;text-align:left;margin-left:104.9pt;margin-top:9.9pt;width:5pt;height:17.3pt;z-index:251661312;mso-position-horizontal-relative:page" o:gfxdata="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P1XQ+nWAAAACQEAAA8AAAAAAAAAAQAgAAAAIgAA&#10;AGRycy9kb3ducmV2LnhtbFBLAQIUABQAAAAIAIdO4kDOrga8mAEAACwDAAAOAAAAAAAAAAEAIAAA&#10;ACUBAABkcnMvZTJvRG9jLnhtbFBLBQYAAAAABgAGAFkBAAAvBQAAAAA=&#10;" filled="f" stroked="f">
            <v:textbox style="mso-next-textbox:#Text Box 21"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w w:val="95"/>
        </w:rPr>
        <w:t xml:space="preserve">Operating System: </w:t>
      </w:r>
      <w:r w:rsidR="00C75CCD">
        <w:rPr>
          <w:spacing w:val="-9"/>
          <w:w w:val="95"/>
        </w:rPr>
        <w:t xml:space="preserve">We </w:t>
      </w:r>
      <w:r w:rsidR="00C75CCD">
        <w:rPr>
          <w:spacing w:val="-3"/>
          <w:w w:val="95"/>
        </w:rPr>
        <w:t xml:space="preserve">have </w:t>
      </w:r>
      <w:r w:rsidR="00C75CCD">
        <w:rPr>
          <w:w w:val="95"/>
        </w:rPr>
        <w:t>chosen Windows operating system for its best support and user- friendliness.</w:t>
      </w:r>
    </w:p>
    <w:p w:rsidR="00E80A0D" w:rsidRDefault="00C27AED">
      <w:pPr>
        <w:pStyle w:val="BodyText"/>
        <w:spacing w:before="159" w:line="244" w:lineRule="auto"/>
        <w:ind w:left="958" w:right="205"/>
      </w:pPr>
      <w:r w:rsidRPr="00C27AED">
        <w:pict>
          <v:shape id="Text Box 22" o:spid="_x0000_s1044" type="#_x0000_t202" style="position:absolute;left:0;text-align:left;margin-left:104.9pt;margin-top:9.65pt;width:5pt;height:17.3pt;z-index:251662336;mso-position-horizontal-relative:page" o:gfxdata="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IGrbCvXAAAACQEAAA8AAAAAAAAAAQAgAAAAIgAA&#10;AGRycy9kb3ducmV2LnhtbFBLAQIUABQAAAAIAIdO4kAgkvbelwEAACwDAAAOAAAAAAAAAAEAIAAA&#10;ACYBAABkcnMvZTJvRG9jLnhtbFBLBQYAAAAABgAGAFkBAAAvBQAAAAA=&#10;" filled="f" stroked="f">
            <v:textbox style="mso-next-textbox:#Text Box 22"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Django:</w:t>
      </w:r>
      <w:r w:rsidR="00C75CCD">
        <w:rPr>
          <w:spacing w:val="-9"/>
        </w:rPr>
        <w:t>We</w:t>
      </w:r>
      <w:r w:rsidR="00C75CCD">
        <w:rPr>
          <w:spacing w:val="-3"/>
        </w:rPr>
        <w:t>have</w:t>
      </w:r>
      <w:r w:rsidR="00C75CCD">
        <w:t>chosentouseDjangofortheback-endofthewebsiteasDjangoisasimple python framework and is suitable forbeginners.</w:t>
      </w:r>
    </w:p>
    <w:p w:rsidR="00E80A0D" w:rsidRDefault="00C75CCD">
      <w:pPr>
        <w:pStyle w:val="ListParagraph"/>
        <w:numPr>
          <w:ilvl w:val="3"/>
          <w:numId w:val="5"/>
        </w:numPr>
        <w:tabs>
          <w:tab w:val="left" w:pos="959"/>
        </w:tabs>
        <w:spacing w:before="159"/>
        <w:ind w:hanging="201"/>
        <w:rPr>
          <w:sz w:val="20"/>
        </w:rPr>
      </w:pPr>
      <w:r>
        <w:rPr>
          <w:sz w:val="20"/>
        </w:rPr>
        <w:t>Database:</w:t>
      </w:r>
      <w:r>
        <w:rPr>
          <w:spacing w:val="-9"/>
          <w:sz w:val="20"/>
        </w:rPr>
        <w:t>We</w:t>
      </w:r>
      <w:r>
        <w:rPr>
          <w:sz w:val="20"/>
        </w:rPr>
        <w:t>areusingSQLitedatabase,whichcomesasdefaultwithDjango.</w:t>
      </w:r>
    </w:p>
    <w:p w:rsidR="00E80A0D" w:rsidRDefault="00C75CCD">
      <w:pPr>
        <w:pStyle w:val="Heading5"/>
        <w:spacing w:before="288"/>
        <w:ind w:left="0" w:right="6493"/>
        <w:jc w:val="right"/>
      </w:pPr>
      <w:r>
        <w:rPr>
          <w:w w:val="95"/>
        </w:rPr>
        <w:t>Communications Interfaces</w:t>
      </w:r>
    </w:p>
    <w:p w:rsidR="00E80A0D" w:rsidRDefault="00C75CCD">
      <w:pPr>
        <w:pStyle w:val="BodyText"/>
        <w:spacing w:before="135" w:line="244" w:lineRule="auto"/>
        <w:ind w:left="460" w:right="218"/>
        <w:jc w:val="both"/>
      </w:pPr>
      <w:r>
        <w:rPr>
          <w:w w:val="95"/>
        </w:rPr>
        <w:t>Thisprojectisto</w:t>
      </w:r>
      <w:r>
        <w:rPr>
          <w:spacing w:val="2"/>
          <w:w w:val="95"/>
        </w:rPr>
        <w:t>be</w:t>
      </w:r>
      <w:r>
        <w:rPr>
          <w:w w:val="95"/>
        </w:rPr>
        <w:t xml:space="preserve">deployedanonlinewebsite.Alltheuserscanconnecttothedatabaseserverfrom </w:t>
      </w:r>
      <w:r>
        <w:t xml:space="preserve">anywhere and </w:t>
      </w:r>
      <w:r>
        <w:rPr>
          <w:spacing w:val="-3"/>
        </w:rPr>
        <w:t xml:space="preserve">have </w:t>
      </w:r>
      <w:r>
        <w:t>access to theirinformation.</w:t>
      </w:r>
    </w:p>
    <w:p w:rsidR="00E80A0D" w:rsidRDefault="00E80A0D">
      <w:pPr>
        <w:spacing w:line="244" w:lineRule="auto"/>
        <w:jc w:val="both"/>
        <w:sectPr w:rsidR="00E80A0D">
          <w:pgSz w:w="12240" w:h="15840"/>
          <w:pgMar w:top="1400" w:right="1220" w:bottom="980" w:left="1340" w:header="0" w:footer="792" w:gutter="0"/>
          <w:cols w:space="720"/>
        </w:sectPr>
      </w:pPr>
    </w:p>
    <w:p w:rsidR="00E80A0D" w:rsidRDefault="00C75CCD">
      <w:pPr>
        <w:pStyle w:val="Heading4"/>
        <w:numPr>
          <w:ilvl w:val="2"/>
          <w:numId w:val="5"/>
        </w:numPr>
        <w:tabs>
          <w:tab w:val="left" w:pos="1281"/>
          <w:tab w:val="left" w:pos="1282"/>
        </w:tabs>
        <w:spacing w:before="39"/>
      </w:pPr>
      <w:r>
        <w:lastRenderedPageBreak/>
        <w:t>Non-functionalrequirements</w:t>
      </w:r>
    </w:p>
    <w:p w:rsidR="00E80A0D" w:rsidRDefault="00C75CCD">
      <w:pPr>
        <w:pStyle w:val="Heading5"/>
        <w:spacing w:before="132"/>
      </w:pPr>
      <w:r>
        <w:t>Safety requirements</w:t>
      </w:r>
    </w:p>
    <w:p w:rsidR="00E80A0D" w:rsidRDefault="00C75CCD">
      <w:pPr>
        <w:pStyle w:val="BodyText"/>
        <w:spacing w:before="135" w:line="244" w:lineRule="auto"/>
        <w:ind w:left="460" w:right="217"/>
        <w:jc w:val="both"/>
      </w:pPr>
      <w:r>
        <w:rPr>
          <w:w w:val="95"/>
        </w:rPr>
        <w:t>Ifthereisextensivedamagetoawideportionofthedatabaseduetocatastrophicfailure,suchasa diskcrash,therecoverymethodrestoresapastcopyofthedatabasethatwas</w:t>
      </w:r>
      <w:r>
        <w:rPr>
          <w:spacing w:val="-3"/>
          <w:w w:val="95"/>
        </w:rPr>
        <w:t>backed</w:t>
      </w:r>
      <w:r>
        <w:rPr>
          <w:w w:val="95"/>
        </w:rPr>
        <w:t>upto</w:t>
      </w:r>
      <w:r>
        <w:rPr>
          <w:spacing w:val="-3"/>
          <w:w w:val="95"/>
        </w:rPr>
        <w:t xml:space="preserve">archival </w:t>
      </w:r>
      <w:r>
        <w:rPr>
          <w:w w:val="95"/>
        </w:rPr>
        <w:t>storage(typicallytape)andreconstructsamorecurrentstate</w:t>
      </w:r>
      <w:r>
        <w:rPr>
          <w:spacing w:val="-3"/>
          <w:w w:val="95"/>
        </w:rPr>
        <w:t>by</w:t>
      </w:r>
      <w:r>
        <w:rPr>
          <w:w w:val="95"/>
        </w:rPr>
        <w:t xml:space="preserve">reapplyingorredoingtheoperations </w:t>
      </w:r>
      <w:r>
        <w:t>ofcommittedtransactionsfromthebacked-uplog,uptothetimeoffailure.</w:t>
      </w:r>
    </w:p>
    <w:p w:rsidR="00E80A0D" w:rsidRDefault="00E80A0D">
      <w:pPr>
        <w:pStyle w:val="BodyText"/>
        <w:spacing w:before="1"/>
        <w:rPr>
          <w:sz w:val="24"/>
        </w:rPr>
      </w:pPr>
    </w:p>
    <w:p w:rsidR="00E80A0D" w:rsidRDefault="00C75CCD">
      <w:pPr>
        <w:pStyle w:val="Heading5"/>
      </w:pPr>
      <w:r>
        <w:t>Security requirements</w:t>
      </w:r>
    </w:p>
    <w:p w:rsidR="00E80A0D" w:rsidRDefault="00C75CCD">
      <w:pPr>
        <w:pStyle w:val="BodyText"/>
        <w:spacing w:before="135" w:line="244" w:lineRule="auto"/>
        <w:ind w:left="460" w:right="218"/>
        <w:jc w:val="both"/>
      </w:pPr>
      <w:r>
        <w:rPr>
          <w:w w:val="95"/>
        </w:rPr>
        <w:t>Thedatabasecontainssensitiveinformationofallthestudentsandstaff.Therefore,optimalsecurity measuresmust</w:t>
      </w:r>
      <w:r>
        <w:rPr>
          <w:spacing w:val="2"/>
          <w:w w:val="95"/>
        </w:rPr>
        <w:t>be</w:t>
      </w:r>
      <w:r>
        <w:rPr>
          <w:w w:val="95"/>
        </w:rPr>
        <w:t>takentoensuredataissafefromunauthorizedusers.</w:t>
      </w:r>
    </w:p>
    <w:p w:rsidR="00E80A0D" w:rsidRDefault="00E80A0D">
      <w:pPr>
        <w:pStyle w:val="BodyText"/>
        <w:spacing w:before="2"/>
        <w:rPr>
          <w:sz w:val="24"/>
        </w:rPr>
      </w:pPr>
    </w:p>
    <w:p w:rsidR="00E80A0D" w:rsidRDefault="00C75CCD">
      <w:pPr>
        <w:pStyle w:val="Heading5"/>
      </w:pPr>
      <w:r>
        <w:t>Software Quality Attributes</w:t>
      </w:r>
    </w:p>
    <w:p w:rsidR="00E80A0D" w:rsidRDefault="00C75CCD">
      <w:pPr>
        <w:pStyle w:val="BodyText"/>
        <w:spacing w:before="135" w:line="244" w:lineRule="auto"/>
        <w:ind w:left="460" w:right="216"/>
        <w:jc w:val="both"/>
      </w:pPr>
      <w:r>
        <w:rPr>
          <w:rFonts w:ascii="Georgia"/>
          <w:b/>
        </w:rPr>
        <w:t>Availability:</w:t>
      </w:r>
      <w:r>
        <w:t>Theusersmustalways</w:t>
      </w:r>
      <w:r>
        <w:rPr>
          <w:spacing w:val="2"/>
        </w:rPr>
        <w:t>be</w:t>
      </w:r>
      <w:r>
        <w:t>abletoviewtheirinformationsothattheycankeeptrack regularly.</w:t>
      </w:r>
    </w:p>
    <w:p w:rsidR="00E80A0D" w:rsidRDefault="00E80A0D">
      <w:pPr>
        <w:pStyle w:val="BodyText"/>
        <w:spacing w:before="4"/>
      </w:pPr>
    </w:p>
    <w:p w:rsidR="00E80A0D" w:rsidRDefault="00C75CCD">
      <w:pPr>
        <w:pStyle w:val="BodyText"/>
        <w:spacing w:line="244" w:lineRule="auto"/>
        <w:ind w:left="460" w:right="219"/>
        <w:jc w:val="both"/>
      </w:pPr>
      <w:r>
        <w:rPr>
          <w:rFonts w:ascii="Georgia"/>
          <w:b/>
          <w:w w:val="95"/>
        </w:rPr>
        <w:t>Correctness:</w:t>
      </w:r>
      <w:r>
        <w:rPr>
          <w:w w:val="95"/>
        </w:rPr>
        <w:t>Theinformationaboutattendanceandmarksmust</w:t>
      </w:r>
      <w:r>
        <w:rPr>
          <w:spacing w:val="2"/>
          <w:w w:val="95"/>
        </w:rPr>
        <w:t>be</w:t>
      </w:r>
      <w:r>
        <w:rPr>
          <w:w w:val="95"/>
        </w:rPr>
        <w:t xml:space="preserve">correcttonotfeedwrongin- </w:t>
      </w:r>
      <w:r>
        <w:t>formation to theusers.</w:t>
      </w:r>
    </w:p>
    <w:p w:rsidR="00E80A0D" w:rsidRDefault="00E80A0D">
      <w:pPr>
        <w:pStyle w:val="BodyText"/>
        <w:spacing w:before="3"/>
      </w:pPr>
    </w:p>
    <w:p w:rsidR="00E80A0D" w:rsidRDefault="00C75CCD">
      <w:pPr>
        <w:pStyle w:val="BodyText"/>
        <w:spacing w:line="244" w:lineRule="auto"/>
        <w:ind w:left="460" w:right="218"/>
        <w:jc w:val="both"/>
      </w:pPr>
      <w:r>
        <w:rPr>
          <w:rFonts w:ascii="Georgia"/>
          <w:b/>
          <w:w w:val="95"/>
        </w:rPr>
        <w:t>portability:</w:t>
      </w:r>
      <w:r>
        <w:rPr>
          <w:w w:val="95"/>
        </w:rPr>
        <w:t xml:space="preserve">TheusersaccesstheERPfromvariousplatformssuchasdesktopsandmobilephones. </w:t>
      </w:r>
      <w:r>
        <w:t>Thewebappmust</w:t>
      </w:r>
      <w:r>
        <w:rPr>
          <w:spacing w:val="2"/>
        </w:rPr>
        <w:t>be</w:t>
      </w:r>
      <w:r>
        <w:t>portabletoallplatformsandtheuserexperiencemust</w:t>
      </w:r>
      <w:r>
        <w:rPr>
          <w:spacing w:val="2"/>
        </w:rPr>
        <w:t>be</w:t>
      </w:r>
      <w:r>
        <w:t>optimal.</w:t>
      </w:r>
    </w:p>
    <w:p w:rsidR="00E80A0D" w:rsidRDefault="00E80A0D">
      <w:pPr>
        <w:spacing w:line="244" w:lineRule="auto"/>
        <w:jc w:val="both"/>
        <w:sectPr w:rsidR="00E80A0D">
          <w:pgSz w:w="12240" w:h="15840"/>
          <w:pgMar w:top="1380" w:right="1220" w:bottom="980" w:left="1340" w:header="0" w:footer="792" w:gutter="0"/>
          <w:cols w:space="720"/>
        </w:sectPr>
      </w:pPr>
    </w:p>
    <w:p w:rsidR="00E80A0D" w:rsidRDefault="00C75CCD">
      <w:pPr>
        <w:pStyle w:val="Heading3"/>
        <w:numPr>
          <w:ilvl w:val="1"/>
          <w:numId w:val="5"/>
        </w:numPr>
        <w:tabs>
          <w:tab w:val="left" w:pos="1195"/>
          <w:tab w:val="left" w:pos="1196"/>
        </w:tabs>
      </w:pPr>
      <w:r>
        <w:rPr>
          <w:spacing w:val="-3"/>
        </w:rPr>
        <w:lastRenderedPageBreak/>
        <w:t>Validation</w:t>
      </w:r>
    </w:p>
    <w:p w:rsidR="00E80A0D" w:rsidRDefault="00E80A0D">
      <w:pPr>
        <w:pStyle w:val="BodyText"/>
        <w:rPr>
          <w:rFonts w:ascii="Georgia"/>
          <w:b/>
          <w:sz w:val="28"/>
        </w:rPr>
      </w:pPr>
    </w:p>
    <w:p w:rsidR="00E80A0D" w:rsidRDefault="00C75CCD">
      <w:pPr>
        <w:pStyle w:val="BodyText"/>
        <w:spacing w:before="227" w:line="244" w:lineRule="auto"/>
        <w:ind w:left="460" w:right="215"/>
      </w:pPr>
      <w:r>
        <w:rPr>
          <w:w w:val="90"/>
        </w:rPr>
        <w:t>Requirementsvalidationexaminesthespecificationtoensurethatallsoftwarerequirements</w:t>
      </w:r>
      <w:r>
        <w:rPr>
          <w:spacing w:val="-3"/>
          <w:w w:val="90"/>
        </w:rPr>
        <w:t>have</w:t>
      </w:r>
      <w:r>
        <w:rPr>
          <w:w w:val="90"/>
        </w:rPr>
        <w:t>been statedunambiguously,sothatinconsistencies,omissions,anderrors</w:t>
      </w:r>
      <w:r>
        <w:rPr>
          <w:spacing w:val="-4"/>
          <w:w w:val="90"/>
        </w:rPr>
        <w:t>have</w:t>
      </w:r>
      <w:r>
        <w:rPr>
          <w:w w:val="90"/>
        </w:rPr>
        <w:t>beendetectedandcorrected.</w:t>
      </w:r>
    </w:p>
    <w:p w:rsidR="00E80A0D" w:rsidRDefault="00C27AED">
      <w:pPr>
        <w:pStyle w:val="BodyText"/>
        <w:spacing w:before="73" w:line="400" w:lineRule="atLeast"/>
        <w:ind w:left="659" w:right="666" w:hanging="200"/>
      </w:pPr>
      <w:r w:rsidRPr="00C27AED">
        <w:pict>
          <v:shape id="Text Box 23" o:spid="_x0000_s1043" type="#_x0000_t202" style="position:absolute;left:0;text-align:left;margin-left:90pt;margin-top:33.5pt;width:5pt;height:17.3pt;z-index:-251659264;mso-position-horizontal-relative:page" o:gfxdata="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&#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Ae7PprUAAAACgEAAA8AAAAAAAAAAQAgAAAAIgAAAGRy&#10;cy9kb3ducmV2LnhtbFBLAQIUABQAAAAIAIdO4kDLYwAzlwEAACwDAAAOAAAAAAAAAAEAIAAAACMB&#10;AABkcnMvZTJvRG9jLnhtbFBLBQYAAAAABgAGAFkBAAAsBQAAAAA=&#10;" filled="f" stroked="f">
            <v:textbox style="mso-next-textbox:#Text Box 23"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w w:val="95"/>
        </w:rPr>
        <w:t xml:space="preserve">Thischecklistisalistofquestionsthathelpsustovalidateourrequirements.Theyareasfollows </w:t>
      </w:r>
      <w:r w:rsidR="00C75CCD">
        <w:t>Arerequirementsstatedclearly?Canthey</w:t>
      </w:r>
      <w:r w:rsidR="00C75CCD">
        <w:rPr>
          <w:spacing w:val="2"/>
        </w:rPr>
        <w:t>be</w:t>
      </w:r>
      <w:r w:rsidR="00C75CCD">
        <w:t>misinterpreted?</w:t>
      </w:r>
    </w:p>
    <w:p w:rsidR="00E80A0D" w:rsidRDefault="00C75CCD">
      <w:pPr>
        <w:pStyle w:val="BodyText"/>
        <w:spacing w:before="3" w:line="244" w:lineRule="auto"/>
        <w:ind w:left="958" w:right="216"/>
      </w:pPr>
      <w:r>
        <w:rPr>
          <w:rFonts w:ascii="Georgia"/>
          <w:b/>
          <w:w w:val="90"/>
        </w:rPr>
        <w:t>A:</w:t>
      </w:r>
      <w:r>
        <w:rPr>
          <w:w w:val="90"/>
        </w:rPr>
        <w:t>Therewill</w:t>
      </w:r>
      <w:r>
        <w:rPr>
          <w:spacing w:val="2"/>
          <w:w w:val="90"/>
        </w:rPr>
        <w:t>be</w:t>
      </w:r>
      <w:r>
        <w:rPr>
          <w:w w:val="90"/>
        </w:rPr>
        <w:t>achanceofmisinterpretingtherequirementsspecified</w:t>
      </w:r>
      <w:r>
        <w:rPr>
          <w:spacing w:val="-3"/>
          <w:w w:val="90"/>
        </w:rPr>
        <w:t>by</w:t>
      </w:r>
      <w:r>
        <w:rPr>
          <w:w w:val="90"/>
        </w:rPr>
        <w:t>thestakeholders.but</w:t>
      </w:r>
      <w:r>
        <w:rPr>
          <w:spacing w:val="-3"/>
          <w:w w:val="90"/>
        </w:rPr>
        <w:t>we have</w:t>
      </w:r>
      <w:r>
        <w:rPr>
          <w:w w:val="90"/>
        </w:rPr>
        <w:t>collectedrequirementsfrommanysourcesandthoserequirementsareunderstoodcorrectly.</w:t>
      </w:r>
    </w:p>
    <w:p w:rsidR="00E80A0D" w:rsidRDefault="00C27AED">
      <w:pPr>
        <w:pStyle w:val="BodyText"/>
        <w:spacing w:before="159" w:line="244" w:lineRule="auto"/>
        <w:ind w:left="958" w:right="208" w:hanging="299"/>
      </w:pPr>
      <w:r w:rsidRPr="00C27AED">
        <w:pict>
          <v:shape id="Text Box 24" o:spid="_x0000_s1042" type="#_x0000_t202" style="position:absolute;left:0;text-align:left;margin-left:90pt;margin-top:9.65pt;width:5pt;height:17.3pt;z-index:251663360;mso-position-horizontal-relative:page" o:gfxdata="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v57MnWAAAACQEAAA8AAAAAAAAAAQAgAAAAIgAA&#10;AGRycy9kb3ducmV2LnhtbFBLAQIUABQAAAAIAIdO4kAmSjnUmAEAACwDAAAOAAAAAAAAAAEAIAAA&#10;ACUBAABkcnMvZTJvRG9jLnhtbFBLBQYAAAAABgAGAFkBAAAvBQAAAAA=&#10;" filled="f" stroked="f">
            <v:textbox style="mso-next-textbox:#Text Box 24"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w w:val="95"/>
        </w:rPr>
        <w:t xml:space="preserve">Isthesource(e.g.,aperson,aregulation,adocument)oftherequirementidentified?Hasthefinal </w:t>
      </w:r>
      <w:r w:rsidR="00C75CCD">
        <w:t>statementoftherequirementbeenexamined</w:t>
      </w:r>
      <w:r w:rsidR="00C75CCD">
        <w:rPr>
          <w:spacing w:val="-3"/>
        </w:rPr>
        <w:t>by</w:t>
      </w:r>
      <w:r w:rsidR="00C75CCD">
        <w:t>oragainsttheoriginalsource?</w:t>
      </w:r>
    </w:p>
    <w:p w:rsidR="00E80A0D" w:rsidRDefault="00C75CCD">
      <w:pPr>
        <w:pStyle w:val="BodyText"/>
        <w:spacing w:line="244" w:lineRule="auto"/>
        <w:ind w:left="958" w:right="207"/>
      </w:pPr>
      <w:r>
        <w:rPr>
          <w:rFonts w:ascii="Georgia"/>
          <w:b/>
          <w:spacing w:val="-4"/>
          <w:w w:val="95"/>
        </w:rPr>
        <w:t>A:</w:t>
      </w:r>
      <w:r>
        <w:rPr>
          <w:spacing w:val="-4"/>
          <w:w w:val="95"/>
        </w:rPr>
        <w:t>Yes</w:t>
      </w:r>
      <w:r>
        <w:rPr>
          <w:w w:val="95"/>
        </w:rPr>
        <w:t>allthesourcesoftherequirementsarecorrectlyidentified.Andalltherequirementsare verified.</w:t>
      </w:r>
    </w:p>
    <w:p w:rsidR="00E80A0D" w:rsidRDefault="00C27AED">
      <w:pPr>
        <w:pStyle w:val="BodyText"/>
        <w:spacing w:before="158"/>
        <w:ind w:left="659"/>
      </w:pPr>
      <w:r w:rsidRPr="00C27AED">
        <w:pict>
          <v:shape id="Text Box 25" o:spid="_x0000_s1041" type="#_x0000_t202" style="position:absolute;left:0;text-align:left;margin-left:94.95pt;margin-top:9.6pt;width:5pt;height:17.3pt;z-index:251664384;mso-position-horizontal-relative:page" o:gfxdata="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&#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Bg8QI01wAAAAkBAAAPAAAAAAAAAAEAIAAAACIAAABk&#10;cnMvZG93bnJldi54bWxQSwECFAAUAAAACACHTuJAMmsr1JUBAAAsAwAADgAAAAAAAAABACAAAAAm&#10;AQAAZHJzL2Uyb0RvYy54bWxQSwUGAAAAAAYABgBZAQAALQUAAAAA&#10;" filled="f" stroked="f">
            <v:textbox style="mso-next-textbox:#Text Box 25"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Does the requirement violate any system domain constraints?</w:t>
      </w:r>
    </w:p>
    <w:p w:rsidR="00E80A0D" w:rsidRDefault="00C75CCD">
      <w:pPr>
        <w:pStyle w:val="BodyText"/>
        <w:spacing w:before="4" w:line="244" w:lineRule="auto"/>
        <w:ind w:left="958" w:right="208"/>
      </w:pPr>
      <w:r>
        <w:rPr>
          <w:rFonts w:ascii="Georgia"/>
          <w:b/>
          <w:w w:val="90"/>
        </w:rPr>
        <w:t>A:</w:t>
      </w:r>
      <w:r>
        <w:rPr>
          <w:w w:val="90"/>
        </w:rPr>
        <w:t xml:space="preserve">Thoserequirementsviolatingthesystemdomainconstraintswereomittedduringthenegotiation </w:t>
      </w:r>
      <w:r>
        <w:rPr>
          <w:w w:val="95"/>
        </w:rPr>
        <w:t>ofrequirements.Sonorequirementsareviolatingthesystemdomainconstraint.</w:t>
      </w:r>
    </w:p>
    <w:p w:rsidR="00E80A0D" w:rsidRDefault="00C27AED">
      <w:pPr>
        <w:pStyle w:val="BodyText"/>
        <w:spacing w:before="159"/>
        <w:ind w:left="659"/>
      </w:pPr>
      <w:r w:rsidRPr="00C27AED">
        <w:pict>
          <v:shape id="Text Box 26" o:spid="_x0000_s1040" type="#_x0000_t202" style="position:absolute;left:0;text-align:left;margin-left:90pt;margin-top:9.65pt;width:5pt;height:17.3pt;z-index:251665408;mso-position-horizontal-relative:page" o:gfxdata="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v57MnWAAAACQEAAA8AAAAAAAAAAQAgAAAAIgAA&#10;AGRycy9kb3ducmV2LnhtbFBLAQIUABQAAAAIAIdO4kDcV9u2mAEAACwDAAAOAAAAAAAAAAEAIAAA&#10;ACUBAABkcnMvZTJvRG9jLnhtbFBLBQYAAAAABgAGAFkBAAAvBQAAAAA=&#10;" filled="f" stroked="f">
            <v:textbox style="mso-next-textbox:#Text Box 26"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Is the requirement testable?</w:t>
      </w:r>
    </w:p>
    <w:p w:rsidR="00E80A0D" w:rsidRDefault="00C75CCD">
      <w:pPr>
        <w:pStyle w:val="BodyText"/>
        <w:spacing w:before="4" w:line="244" w:lineRule="auto"/>
        <w:ind w:left="958" w:right="209"/>
      </w:pPr>
      <w:r>
        <w:rPr>
          <w:rFonts w:ascii="Georgia"/>
          <w:b/>
          <w:w w:val="90"/>
        </w:rPr>
        <w:t>A:</w:t>
      </w:r>
      <w:r>
        <w:rPr>
          <w:w w:val="90"/>
        </w:rPr>
        <w:t xml:space="preserve">Alltherequirementscollectedareunambiguous,clearandprecise.Thismakestherequirements </w:t>
      </w:r>
      <w:r>
        <w:rPr>
          <w:w w:val="95"/>
        </w:rPr>
        <w:t>testable.</w:t>
      </w:r>
    </w:p>
    <w:p w:rsidR="00E80A0D" w:rsidRDefault="00C27AED">
      <w:pPr>
        <w:pStyle w:val="BodyText"/>
        <w:spacing w:before="159"/>
        <w:ind w:left="659"/>
        <w:jc w:val="both"/>
      </w:pPr>
      <w:r w:rsidRPr="00C27AED">
        <w:pict>
          <v:shape id="Text Box 27" o:spid="_x0000_s1039" type="#_x0000_t202" style="position:absolute;left:0;text-align:left;margin-left:90pt;margin-top:9.65pt;width:5pt;height:17.3pt;z-index:251666432;mso-position-horizontal-relative:page" o:gfxdata="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Ev57MnWAAAACQEAAA8AAAAAAAAAAQAgAAAAIgAA&#10;AGRycy9kb3ducmV2LnhtbFBLAQIUABQAAAAIAIdO4kBNPKzimAEAACwDAAAOAAAAAAAAAAEAIAAA&#10;ACUBAABkcnMvZTJvRG9jLnhtbFBLBQYAAAAABgAGAFkBAAAvBQAAAAA=&#10;" filled="f" stroked="f">
            <v:textbox style="mso-next-textbox:#Text Box 27"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Is the requirement traceable to any system model that has been created?</w:t>
      </w:r>
    </w:p>
    <w:p w:rsidR="00E80A0D" w:rsidRDefault="00C75CCD">
      <w:pPr>
        <w:pStyle w:val="BodyText"/>
        <w:spacing w:before="4" w:line="244" w:lineRule="auto"/>
        <w:ind w:left="958" w:right="216"/>
        <w:jc w:val="both"/>
      </w:pPr>
      <w:r>
        <w:rPr>
          <w:rFonts w:ascii="Georgia"/>
          <w:b/>
          <w:spacing w:val="-4"/>
          <w:w w:val="95"/>
        </w:rPr>
        <w:t>A:</w:t>
      </w:r>
      <w:r>
        <w:rPr>
          <w:spacing w:val="-4"/>
          <w:w w:val="95"/>
        </w:rPr>
        <w:t>Yes</w:t>
      </w:r>
      <w:r>
        <w:rPr>
          <w:w w:val="95"/>
        </w:rPr>
        <w:t xml:space="preserve">therequirementistraceablei.e.,theabilitytodescribeandfollowthelifeofarequirement inbothaforwardsandbackwardsdirection(i.e.,fromitsorigins,throughitsdevelopmentand </w:t>
      </w:r>
      <w:r>
        <w:rPr>
          <w:w w:val="90"/>
        </w:rPr>
        <w:t xml:space="preserve">specification, to its subsequent deployment and use, and through periods of ongoing refinement </w:t>
      </w:r>
      <w:r>
        <w:t>and iteration in any of thesephases)</w:t>
      </w:r>
    </w:p>
    <w:p w:rsidR="00E80A0D" w:rsidRDefault="00E80A0D">
      <w:pPr>
        <w:spacing w:line="244" w:lineRule="auto"/>
        <w:jc w:val="both"/>
        <w:sectPr w:rsidR="00E80A0D">
          <w:pgSz w:w="12240" w:h="15840"/>
          <w:pgMar w:top="1340" w:right="1220" w:bottom="980" w:left="1340" w:header="0" w:footer="792" w:gutter="0"/>
          <w:cols w:space="720"/>
        </w:sectPr>
      </w:pPr>
    </w:p>
    <w:p w:rsidR="00E80A0D" w:rsidRDefault="00C75CCD">
      <w:pPr>
        <w:pStyle w:val="Heading3"/>
        <w:numPr>
          <w:ilvl w:val="1"/>
          <w:numId w:val="5"/>
        </w:numPr>
        <w:tabs>
          <w:tab w:val="left" w:pos="1195"/>
          <w:tab w:val="left" w:pos="1196"/>
        </w:tabs>
      </w:pPr>
      <w:r>
        <w:lastRenderedPageBreak/>
        <w:t>Requirements</w:t>
      </w:r>
      <w:r w:rsidR="00CC06C2">
        <w:t xml:space="preserve"> </w:t>
      </w:r>
      <w:r>
        <w:t>Management</w:t>
      </w:r>
    </w:p>
    <w:p w:rsidR="00E80A0D" w:rsidRDefault="00E80A0D">
      <w:pPr>
        <w:pStyle w:val="BodyText"/>
        <w:rPr>
          <w:rFonts w:ascii="Georgia"/>
          <w:b/>
          <w:sz w:val="28"/>
        </w:rPr>
      </w:pPr>
    </w:p>
    <w:p w:rsidR="00E80A0D" w:rsidRDefault="00C75CCD">
      <w:pPr>
        <w:pStyle w:val="BodyText"/>
        <w:spacing w:before="227" w:line="244" w:lineRule="auto"/>
        <w:ind w:left="460" w:right="216"/>
        <w:jc w:val="both"/>
      </w:pPr>
      <w:r>
        <w:rPr>
          <w:w w:val="90"/>
        </w:rPr>
        <w:t>Requirementsmanagementcan</w:t>
      </w:r>
      <w:r>
        <w:rPr>
          <w:spacing w:val="2"/>
          <w:w w:val="90"/>
        </w:rPr>
        <w:t>be</w:t>
      </w:r>
      <w:r>
        <w:rPr>
          <w:w w:val="90"/>
        </w:rPr>
        <w:t xml:space="preserve">definedasaprocessofeliciting,documenting,organizing,andcontrol- lingchangestotherequirements.Generally,theprocessofrequirementsmanagementbeginsassoonas therequirementsdocumentisavailable,but’planning’formanagingthechangingrequirementsshould </w:t>
      </w:r>
      <w:r>
        <w:rPr>
          <w:w w:val="95"/>
        </w:rPr>
        <w:t>start during the requirements elicitationprocess.</w:t>
      </w:r>
    </w:p>
    <w:p w:rsidR="00E80A0D" w:rsidRDefault="00E80A0D">
      <w:pPr>
        <w:pStyle w:val="BodyText"/>
        <w:spacing w:before="3"/>
      </w:pPr>
    </w:p>
    <w:p w:rsidR="00E80A0D" w:rsidRDefault="00C75CCD">
      <w:pPr>
        <w:pStyle w:val="BodyText"/>
        <w:ind w:left="460"/>
        <w:jc w:val="both"/>
      </w:pPr>
      <w:r>
        <w:rPr>
          <w:w w:val="95"/>
        </w:rPr>
        <w:t>The essential activities performed in requirements management are listed below.</w:t>
      </w:r>
    </w:p>
    <w:p w:rsidR="00E80A0D" w:rsidRDefault="00C75CCD">
      <w:pPr>
        <w:pStyle w:val="ListParagraph"/>
        <w:numPr>
          <w:ilvl w:val="0"/>
          <w:numId w:val="8"/>
        </w:numPr>
        <w:tabs>
          <w:tab w:val="left" w:pos="958"/>
        </w:tabs>
        <w:spacing w:before="164"/>
        <w:rPr>
          <w:sz w:val="20"/>
        </w:rPr>
      </w:pPr>
      <w:r>
        <w:rPr>
          <w:sz w:val="20"/>
        </w:rPr>
        <w:t>Recognizing the need for change in therequirements</w:t>
      </w:r>
    </w:p>
    <w:p w:rsidR="00E80A0D" w:rsidRDefault="00C75CCD">
      <w:pPr>
        <w:pStyle w:val="ListParagraph"/>
        <w:numPr>
          <w:ilvl w:val="0"/>
          <w:numId w:val="8"/>
        </w:numPr>
        <w:tabs>
          <w:tab w:val="left" w:pos="958"/>
        </w:tabs>
        <w:spacing w:before="164" w:line="244" w:lineRule="auto"/>
        <w:ind w:left="958" w:right="218"/>
        <w:jc w:val="both"/>
        <w:rPr>
          <w:sz w:val="20"/>
        </w:rPr>
      </w:pPr>
      <w:r>
        <w:rPr>
          <w:w w:val="90"/>
          <w:sz w:val="20"/>
        </w:rPr>
        <w:t xml:space="preserve">Establishingarelationshipamongststakeholdersandinvolvingthemintherequirementsengineer- </w:t>
      </w:r>
      <w:r>
        <w:rPr>
          <w:w w:val="95"/>
          <w:sz w:val="20"/>
        </w:rPr>
        <w:t>ingprocess</w:t>
      </w:r>
    </w:p>
    <w:p w:rsidR="00E80A0D" w:rsidRDefault="00C75CCD">
      <w:pPr>
        <w:pStyle w:val="ListParagraph"/>
        <w:numPr>
          <w:ilvl w:val="0"/>
          <w:numId w:val="8"/>
        </w:numPr>
        <w:tabs>
          <w:tab w:val="left" w:pos="958"/>
        </w:tabs>
        <w:spacing w:before="158"/>
        <w:rPr>
          <w:sz w:val="20"/>
        </w:rPr>
      </w:pPr>
      <w:r>
        <w:rPr>
          <w:sz w:val="20"/>
        </w:rPr>
        <w:t>Identifying and tracking requirementsattributes.</w:t>
      </w:r>
    </w:p>
    <w:p w:rsidR="00E80A0D" w:rsidRDefault="00C75CCD">
      <w:pPr>
        <w:pStyle w:val="BodyText"/>
        <w:spacing w:before="164" w:line="244" w:lineRule="auto"/>
        <w:ind w:left="459" w:right="217" w:firstLine="298"/>
        <w:jc w:val="both"/>
      </w:pPr>
      <w:r>
        <w:rPr>
          <w:w w:val="90"/>
        </w:rPr>
        <w:t>Requirementsmanagementenablesthedevelopmentteamto</w:t>
      </w:r>
      <w:r>
        <w:rPr>
          <w:spacing w:val="-3"/>
          <w:w w:val="90"/>
        </w:rPr>
        <w:t>identify,</w:t>
      </w:r>
      <w:r>
        <w:rPr>
          <w:w w:val="90"/>
        </w:rPr>
        <w:t xml:space="preserve">control,andtrackrequirements and changes that occur as the software development process progresses. Other advantages associated </w:t>
      </w:r>
      <w:r>
        <w:t>with the requirements management are listedbelow.</w:t>
      </w:r>
    </w:p>
    <w:p w:rsidR="00E80A0D" w:rsidRDefault="00E80A0D">
      <w:pPr>
        <w:pStyle w:val="BodyText"/>
        <w:spacing w:before="10"/>
        <w:rPr>
          <w:sz w:val="16"/>
        </w:rPr>
      </w:pPr>
    </w:p>
    <w:p w:rsidR="00E80A0D" w:rsidRDefault="00C27AED">
      <w:pPr>
        <w:pStyle w:val="BodyText"/>
        <w:spacing w:line="244" w:lineRule="auto"/>
        <w:ind w:left="958" w:right="217"/>
        <w:jc w:val="both"/>
      </w:pPr>
      <w:r w:rsidRPr="00C27AED">
        <w:pict>
          <v:shape id="Text Box 28" o:spid="_x0000_s1038" type="#_x0000_t202" style="position:absolute;left:0;text-align:left;margin-left:104.9pt;margin-top:1.7pt;width:5pt;height:17.3pt;z-index:251667456;mso-position-horizontal-relative:page" o:gfxdata="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4HhfCdUAAAAIAQAADwAAAAAAAAABACAAAAAiAAAA&#10;ZHJzL2Rvd25yZXYueG1sUEsBAhQAFAAAAAgAh07iQAd1hE6YAQAALAMAAA4AAAAAAAAAAQAgAAAA&#10;JAEAAGRycy9lMm9Eb2MueG1sUEsFBgAAAAAGAAYAWQEAAC4FAAAAAA==&#10;" filled="f" stroked="f">
            <v:textbox style="mso-next-textbox:#Text Box 28"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rFonts w:ascii="Georgia"/>
          <w:b/>
        </w:rPr>
        <w:t>Bettercontrolofcomplexprojects:</w:t>
      </w:r>
      <w:r w:rsidR="00C75CCD">
        <w:t xml:space="preserve">Thisprovidesthedevelopmentteamwithaclearun- </w:t>
      </w:r>
      <w:r w:rsidR="00C75CCD">
        <w:rPr>
          <w:w w:val="95"/>
        </w:rPr>
        <w:t>derstandingofwhat,when,andwhythesoftwareisto</w:t>
      </w:r>
      <w:r w:rsidR="00C75CCD">
        <w:rPr>
          <w:spacing w:val="2"/>
          <w:w w:val="95"/>
        </w:rPr>
        <w:t>be</w:t>
      </w:r>
      <w:r w:rsidR="00C75CCD">
        <w:rPr>
          <w:w w:val="95"/>
        </w:rPr>
        <w:t xml:space="preserve">delivered.Theresourcesareallocated </w:t>
      </w:r>
      <w:r w:rsidR="00C75CCD">
        <w:t>accordingtouser-drivenprioritiesandrelativeimplementationeffort.</w:t>
      </w:r>
    </w:p>
    <w:p w:rsidR="00E80A0D" w:rsidRDefault="00C27AED">
      <w:pPr>
        <w:pStyle w:val="BodyText"/>
        <w:spacing w:before="159" w:line="244" w:lineRule="auto"/>
        <w:ind w:left="958" w:right="218"/>
        <w:jc w:val="both"/>
      </w:pPr>
      <w:r w:rsidRPr="00C27AED">
        <w:pict>
          <v:shape id="Text Box 29" o:spid="_x0000_s1037" type="#_x0000_t202" style="position:absolute;left:0;text-align:left;margin-left:104.9pt;margin-top:9.65pt;width:5pt;height:17.3pt;z-index:251668480;mso-position-horizontal-relative:page" o:gfxdata="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Bq2wr1wAAAAkBAAAPAAAAAAAAAAEAIAAAACIA&#10;AABkcnMvZG93bnJldi54bWxQSwECFAAUAAAACACHTuJAy56ahJgBAAAsAwAADgAAAAAAAAABACAA&#10;AAAmAQAAZHJzL2Uyb0RvYy54bWxQSwUGAAAAAAYABgBZAQAAMAUAAAAA&#10;" filled="f" stroked="f">
            <v:textbox style="mso-next-textbox:#Text Box 29"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rFonts w:ascii="Georgia"/>
          <w:b/>
          <w:w w:val="95"/>
        </w:rPr>
        <w:t>Improvedsoftwarequality:</w:t>
      </w:r>
      <w:r w:rsidR="00C75CCD">
        <w:rPr>
          <w:w w:val="95"/>
        </w:rPr>
        <w:t>Thisensuresthatthesoftwareperformsaccordingtotherequire- mentstoenhancesoftware</w:t>
      </w:r>
      <w:r w:rsidR="00C75CCD">
        <w:rPr>
          <w:spacing w:val="-3"/>
          <w:w w:val="95"/>
        </w:rPr>
        <w:t>quality.</w:t>
      </w:r>
      <w:r w:rsidR="00C75CCD">
        <w:rPr>
          <w:w w:val="95"/>
        </w:rPr>
        <w:t>Thiscan</w:t>
      </w:r>
      <w:r w:rsidR="00C75CCD">
        <w:rPr>
          <w:spacing w:val="2"/>
          <w:w w:val="95"/>
        </w:rPr>
        <w:t>be</w:t>
      </w:r>
      <w:r w:rsidR="00C75CCD">
        <w:rPr>
          <w:w w:val="95"/>
        </w:rPr>
        <w:t>achievedwhenthedevelopersandtesters</w:t>
      </w:r>
      <w:r w:rsidR="00C75CCD">
        <w:rPr>
          <w:spacing w:val="-3"/>
          <w:w w:val="95"/>
        </w:rPr>
        <w:t>have</w:t>
      </w:r>
      <w:r w:rsidR="00C75CCD">
        <w:rPr>
          <w:w w:val="95"/>
        </w:rPr>
        <w:t>a precise understanding of what to develop andtest.</w:t>
      </w:r>
    </w:p>
    <w:p w:rsidR="00E80A0D" w:rsidRDefault="00C27AED">
      <w:pPr>
        <w:pStyle w:val="BodyText"/>
        <w:spacing w:before="158" w:line="244" w:lineRule="auto"/>
        <w:ind w:left="958" w:right="217"/>
        <w:jc w:val="both"/>
      </w:pPr>
      <w:r w:rsidRPr="00C27AED">
        <w:pict>
          <v:shape id="Text Box 30" o:spid="_x0000_s1036" type="#_x0000_t202" style="position:absolute;left:0;text-align:left;margin-left:104.9pt;margin-top:9.6pt;width:5pt;height:17.3pt;z-index:251669504;mso-position-horizontal-relative:page" o:gfxdata="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TP/+adcAAAAJAQAADwAAAAAAAAABACAAAAAiAAAA&#10;ZHJzL2Rvd25yZXYueG1sUEsBAhQAFAAAAAgAh07iQGEwaz6WAQAALAMAAA4AAAAAAAAAAQAgAAAA&#10;JgEAAGRycy9lMm9Eb2MueG1sUEsFBgAAAAAGAAYAWQEAAC4FAAAAAA==&#10;" filled="f" stroked="f">
            <v:textbox style="mso-next-textbox:#Text Box 30"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rFonts w:ascii="Georgia" w:hAnsi="Georgia"/>
          <w:b/>
          <w:w w:val="95"/>
        </w:rPr>
        <w:t xml:space="preserve">Reduced project costs and delays: </w:t>
      </w:r>
      <w:r w:rsidR="00C75CCD">
        <w:rPr>
          <w:w w:val="95"/>
        </w:rPr>
        <w:t xml:space="preserve">This minimizes errors early in the development cycle as itisexpensiveto’fix’errorsatthelaterstagesofthedevelopmentcycle.Asaresult,theproject </w:t>
      </w:r>
      <w:r w:rsidR="00C75CCD">
        <w:t>costs alsoreduce.</w:t>
      </w:r>
    </w:p>
    <w:p w:rsidR="00E80A0D" w:rsidRDefault="00C27AED">
      <w:pPr>
        <w:spacing w:before="158" w:line="244" w:lineRule="auto"/>
        <w:ind w:left="958" w:right="218"/>
        <w:jc w:val="both"/>
        <w:rPr>
          <w:sz w:val="20"/>
        </w:rPr>
      </w:pPr>
      <w:r w:rsidRPr="00C27AED">
        <w:pict>
          <v:shape id="Text Box 31" o:spid="_x0000_s1035" type="#_x0000_t202" style="position:absolute;left:0;text-align:left;margin-left:104.9pt;margin-top:9.6pt;width:5pt;height:17.3pt;z-index:251670528;mso-position-horizontal-relative:page" o:gfxdata="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M//5p1wAAAAkBAAAPAAAAAAAAAAEAIAAAACIA&#10;AABkcnMvZG93bnJldi54bWxQSwECFAAUAAAACACHTuJA/hiQyJgBAAAsAwAADgAAAAAAAAABACAA&#10;AAAmAQAAZHJzL2Uyb0RvYy54bWxQSwUGAAAAAAYABgBZAQAAMAUAAAAA&#10;" filled="f" stroked="f">
            <v:textbox style="mso-next-textbox:#Text Box 31"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rPr>
          <w:rFonts w:ascii="Georgia"/>
          <w:b/>
          <w:w w:val="95"/>
          <w:sz w:val="20"/>
        </w:rPr>
        <w:t>Improvedteamcommunication:</w:t>
      </w:r>
      <w:r w:rsidR="00C75CCD">
        <w:rPr>
          <w:w w:val="95"/>
          <w:sz w:val="20"/>
        </w:rPr>
        <w:t>Thisfacilitatesearly</w:t>
      </w:r>
      <w:r w:rsidR="00C75CCD">
        <w:rPr>
          <w:spacing w:val="-3"/>
          <w:w w:val="95"/>
          <w:sz w:val="20"/>
        </w:rPr>
        <w:t>involvement</w:t>
      </w:r>
      <w:r w:rsidR="00C75CCD">
        <w:rPr>
          <w:w w:val="95"/>
          <w:sz w:val="20"/>
        </w:rPr>
        <w:t xml:space="preserve">ofuserstoensurethattheir </w:t>
      </w:r>
      <w:r w:rsidR="00C75CCD">
        <w:rPr>
          <w:sz w:val="20"/>
        </w:rPr>
        <w:t>needs areachieved.</w:t>
      </w:r>
    </w:p>
    <w:p w:rsidR="00E80A0D" w:rsidRDefault="00E80A0D">
      <w:pPr>
        <w:pStyle w:val="BodyText"/>
        <w:spacing w:before="5"/>
        <w:rPr>
          <w:sz w:val="24"/>
        </w:rPr>
      </w:pPr>
    </w:p>
    <w:p w:rsidR="00E80A0D" w:rsidRDefault="00C75CCD">
      <w:pPr>
        <w:pStyle w:val="Heading4"/>
        <w:numPr>
          <w:ilvl w:val="2"/>
          <w:numId w:val="5"/>
        </w:numPr>
        <w:tabs>
          <w:tab w:val="left" w:pos="1281"/>
          <w:tab w:val="left" w:pos="1282"/>
        </w:tabs>
        <w:ind w:hanging="823"/>
      </w:pPr>
      <w:r>
        <w:t>Requirements changemanagement</w:t>
      </w:r>
    </w:p>
    <w:p w:rsidR="00E80A0D" w:rsidRDefault="00C75CCD">
      <w:pPr>
        <w:pStyle w:val="BodyText"/>
        <w:spacing w:before="127" w:line="244" w:lineRule="auto"/>
        <w:ind w:left="459" w:right="216"/>
        <w:jc w:val="both"/>
      </w:pPr>
      <w:r>
        <w:rPr>
          <w:w w:val="95"/>
        </w:rPr>
        <w:t xml:space="preserve">Requirementschangemanagementisusedwhenthereisarequestorproposalforachangeinthere- </w:t>
      </w:r>
      <w:r>
        <w:rPr>
          <w:w w:val="90"/>
        </w:rPr>
        <w:t xml:space="preserve">quirements.Theadvantageofthisprocessisthatthechangestotheproposalsaremanagedconsistently </w:t>
      </w:r>
      <w:r>
        <w:rPr>
          <w:w w:val="95"/>
        </w:rPr>
        <w:t xml:space="preserve">andinacontrolledmanner.Notethatmanyactivitiesofrequirementsmanagementarelikesoftware </w:t>
      </w:r>
      <w:r>
        <w:t>configuration managementactivities.</w:t>
      </w:r>
    </w:p>
    <w:p w:rsidR="00E80A0D" w:rsidRDefault="00E80A0D">
      <w:pPr>
        <w:pStyle w:val="BodyText"/>
        <w:spacing w:before="2"/>
      </w:pPr>
    </w:p>
    <w:p w:rsidR="00E80A0D" w:rsidRDefault="00C75CCD">
      <w:pPr>
        <w:pStyle w:val="BodyText"/>
        <w:spacing w:before="1" w:line="244" w:lineRule="auto"/>
        <w:ind w:left="459" w:right="216" w:firstLine="298"/>
        <w:jc w:val="both"/>
      </w:pPr>
      <w:r>
        <w:rPr>
          <w:w w:val="90"/>
        </w:rPr>
        <w:t xml:space="preserve">Anefficientrequirementchangemanagementprocessundergoesanumberofstagesforchangesto </w:t>
      </w:r>
      <w:r>
        <w:rPr>
          <w:w w:val="95"/>
        </w:rPr>
        <w:t>the requirements. These stages are listedbelow.</w:t>
      </w:r>
    </w:p>
    <w:p w:rsidR="00E80A0D" w:rsidRDefault="00C75CCD">
      <w:pPr>
        <w:pStyle w:val="ListParagraph"/>
        <w:numPr>
          <w:ilvl w:val="0"/>
          <w:numId w:val="9"/>
        </w:numPr>
        <w:tabs>
          <w:tab w:val="left" w:pos="959"/>
        </w:tabs>
        <w:spacing w:before="158" w:line="244" w:lineRule="auto"/>
        <w:ind w:right="217"/>
        <w:jc w:val="both"/>
        <w:rPr>
          <w:sz w:val="20"/>
        </w:rPr>
      </w:pPr>
      <w:r>
        <w:rPr>
          <w:rFonts w:ascii="Georgia" w:hAnsi="Georgia"/>
          <w:b/>
          <w:w w:val="95"/>
          <w:sz w:val="20"/>
        </w:rPr>
        <w:t>Problemanalysis and change speciftcation:</w:t>
      </w:r>
      <w:r>
        <w:rPr>
          <w:w w:val="95"/>
          <w:sz w:val="20"/>
        </w:rPr>
        <w:t xml:space="preserve">Theentireprocessbeginswithidentificationof problemstotherequirements.Theproblemorproposalisanalyzedtoverifywhetherthechange isvalid.Theoutcomeoftheanalysisisprovidedtothe’changerequester’andamorespecific </w:t>
      </w:r>
      <w:r>
        <w:rPr>
          <w:sz w:val="20"/>
        </w:rPr>
        <w:t>requirements change proposal is thenmade.</w:t>
      </w:r>
    </w:p>
    <w:p w:rsidR="00E80A0D" w:rsidRDefault="00E80A0D">
      <w:pPr>
        <w:pStyle w:val="BodyText"/>
      </w:pPr>
    </w:p>
    <w:p w:rsidR="00E80A0D" w:rsidRDefault="00C75CCD">
      <w:pPr>
        <w:pStyle w:val="ListParagraph"/>
        <w:numPr>
          <w:ilvl w:val="0"/>
          <w:numId w:val="9"/>
        </w:numPr>
        <w:tabs>
          <w:tab w:val="left" w:pos="959"/>
        </w:tabs>
        <w:spacing w:before="163" w:line="244" w:lineRule="auto"/>
        <w:ind w:right="216"/>
        <w:jc w:val="both"/>
        <w:rPr>
          <w:sz w:val="20"/>
        </w:rPr>
      </w:pPr>
      <w:r>
        <w:rPr>
          <w:rFonts w:ascii="Georgia"/>
          <w:b/>
          <w:w w:val="95"/>
          <w:sz w:val="20"/>
        </w:rPr>
        <w:t>Changeanalysisandcosting:</w:t>
      </w:r>
      <w:r>
        <w:rPr>
          <w:w w:val="95"/>
          <w:sz w:val="20"/>
        </w:rPr>
        <w:t>Theeffectofachangerequestedontherequirementisassessed accordingtotraceabilityinformation.Thecostforthiscan</w:t>
      </w:r>
      <w:r>
        <w:rPr>
          <w:spacing w:val="2"/>
          <w:w w:val="95"/>
          <w:sz w:val="20"/>
        </w:rPr>
        <w:t>be</w:t>
      </w:r>
      <w:r>
        <w:rPr>
          <w:w w:val="95"/>
          <w:sz w:val="20"/>
        </w:rPr>
        <w:t>estimatedonthebasisofmodifica- tionmadetothedesignandimplementation.Aftertheanalysisis</w:t>
      </w:r>
      <w:r>
        <w:rPr>
          <w:spacing w:val="-3"/>
          <w:w w:val="95"/>
          <w:sz w:val="20"/>
        </w:rPr>
        <w:t>over,</w:t>
      </w:r>
      <w:r>
        <w:rPr>
          <w:w w:val="95"/>
          <w:sz w:val="20"/>
        </w:rPr>
        <w:t xml:space="preserve">adecisionismadewhether </w:t>
      </w:r>
      <w:r>
        <w:rPr>
          <w:sz w:val="20"/>
        </w:rPr>
        <w:t xml:space="preserve">changes are to </w:t>
      </w:r>
      <w:r>
        <w:rPr>
          <w:spacing w:val="2"/>
          <w:sz w:val="20"/>
        </w:rPr>
        <w:t>be</w:t>
      </w:r>
      <w:r>
        <w:rPr>
          <w:sz w:val="20"/>
        </w:rPr>
        <w:t>made.</w:t>
      </w:r>
    </w:p>
    <w:p w:rsidR="00E80A0D" w:rsidRDefault="00E80A0D">
      <w:pPr>
        <w:spacing w:line="244" w:lineRule="auto"/>
        <w:jc w:val="both"/>
        <w:rPr>
          <w:sz w:val="20"/>
        </w:rPr>
        <w:sectPr w:rsidR="00E80A0D">
          <w:pgSz w:w="12240" w:h="15840"/>
          <w:pgMar w:top="1340" w:right="1220" w:bottom="980" w:left="1340" w:header="0" w:footer="792" w:gutter="0"/>
          <w:cols w:space="720"/>
        </w:sectPr>
      </w:pPr>
    </w:p>
    <w:p w:rsidR="00E80A0D" w:rsidRDefault="00C75CCD">
      <w:pPr>
        <w:pStyle w:val="ListParagraph"/>
        <w:numPr>
          <w:ilvl w:val="0"/>
          <w:numId w:val="9"/>
        </w:numPr>
        <w:tabs>
          <w:tab w:val="left" w:pos="959"/>
        </w:tabs>
        <w:spacing w:before="50" w:line="244" w:lineRule="auto"/>
        <w:ind w:right="217"/>
        <w:jc w:val="both"/>
        <w:rPr>
          <w:sz w:val="20"/>
        </w:rPr>
      </w:pPr>
      <w:r>
        <w:rPr>
          <w:rFonts w:ascii="Georgia"/>
          <w:b/>
          <w:w w:val="95"/>
          <w:sz w:val="20"/>
        </w:rPr>
        <w:lastRenderedPageBreak/>
        <w:t>Changeimplementation:</w:t>
      </w:r>
      <w:r>
        <w:rPr>
          <w:spacing w:val="-3"/>
          <w:w w:val="95"/>
          <w:sz w:val="20"/>
        </w:rPr>
        <w:t>Finally,</w:t>
      </w:r>
      <w:r>
        <w:rPr>
          <w:w w:val="95"/>
          <w:sz w:val="20"/>
        </w:rPr>
        <w:t>thechangesaremadetotherequirementsdocument,system designandimplementation.Therequirementsdocumentisorganizedinsuchamannersothat changestoitcan</w:t>
      </w:r>
      <w:r>
        <w:rPr>
          <w:spacing w:val="2"/>
          <w:w w:val="95"/>
          <w:sz w:val="20"/>
        </w:rPr>
        <w:t>be</w:t>
      </w:r>
      <w:r>
        <w:rPr>
          <w:w w:val="95"/>
          <w:sz w:val="20"/>
        </w:rPr>
        <w:t xml:space="preserve">madewithoutextensiverewriting.Minimizingtheexternalreferencesand </w:t>
      </w:r>
      <w:r>
        <w:rPr>
          <w:w w:val="90"/>
          <w:sz w:val="20"/>
        </w:rPr>
        <w:t xml:space="preserve">making document sections modular achieves changeability in the document. By doing this, indi- </w:t>
      </w:r>
      <w:r>
        <w:rPr>
          <w:w w:val="95"/>
          <w:sz w:val="20"/>
        </w:rPr>
        <w:t>vidualsectionscan</w:t>
      </w:r>
      <w:r>
        <w:rPr>
          <w:spacing w:val="2"/>
          <w:w w:val="95"/>
          <w:sz w:val="20"/>
        </w:rPr>
        <w:t>be</w:t>
      </w:r>
      <w:r>
        <w:rPr>
          <w:w w:val="95"/>
          <w:sz w:val="20"/>
        </w:rPr>
        <w:t>changedandreplacedwithoutaffectingotherpartsofthedocument.</w:t>
      </w:r>
    </w:p>
    <w:p w:rsidR="00E80A0D" w:rsidRDefault="00E80A0D">
      <w:pPr>
        <w:spacing w:line="244" w:lineRule="auto"/>
        <w:jc w:val="both"/>
        <w:rPr>
          <w:sz w:val="20"/>
        </w:rPr>
        <w:sectPr w:rsidR="00E80A0D">
          <w:pgSz w:w="12240" w:h="15840"/>
          <w:pgMar w:top="1400" w:right="1220" w:bottom="980" w:left="1340" w:header="0" w:footer="792" w:gutter="0"/>
          <w:cols w:space="720"/>
        </w:sectPr>
      </w:pPr>
    </w:p>
    <w:p w:rsidR="00E80A0D" w:rsidRDefault="00E80A0D">
      <w:pPr>
        <w:pStyle w:val="BodyText"/>
        <w:spacing w:before="2"/>
        <w:rPr>
          <w:sz w:val="24"/>
        </w:rPr>
      </w:pPr>
    </w:p>
    <w:p w:rsidR="00E80A0D" w:rsidRDefault="00FA6376">
      <w:pPr>
        <w:pStyle w:val="Heading2"/>
      </w:pPr>
      <w:r>
        <w:t xml:space="preserve">                                                                  </w:t>
      </w:r>
      <w:r w:rsidR="00C75CCD">
        <w:t>Chapter 3</w:t>
      </w:r>
    </w:p>
    <w:p w:rsidR="00E80A0D" w:rsidRDefault="00E80A0D">
      <w:pPr>
        <w:pStyle w:val="BodyText"/>
        <w:spacing w:before="2"/>
        <w:rPr>
          <w:rFonts w:ascii="Georgia"/>
          <w:b/>
          <w:sz w:val="40"/>
        </w:rPr>
      </w:pPr>
    </w:p>
    <w:p w:rsidR="00E80A0D" w:rsidRDefault="00FA6376">
      <w:pPr>
        <w:ind w:left="460"/>
        <w:rPr>
          <w:rFonts w:ascii="Georgia"/>
          <w:b/>
          <w:sz w:val="49"/>
        </w:rPr>
      </w:pPr>
      <w:r>
        <w:rPr>
          <w:rFonts w:ascii="Georgia"/>
          <w:b/>
          <w:sz w:val="49"/>
        </w:rPr>
        <w:t xml:space="preserve">                                           </w:t>
      </w:r>
      <w:r w:rsidR="00C75CCD">
        <w:rPr>
          <w:rFonts w:ascii="Georgia"/>
          <w:b/>
          <w:sz w:val="49"/>
        </w:rPr>
        <w:t>System</w:t>
      </w:r>
      <w:r>
        <w:rPr>
          <w:rFonts w:ascii="Georgia"/>
          <w:b/>
          <w:sz w:val="49"/>
        </w:rPr>
        <w:t xml:space="preserve"> </w:t>
      </w:r>
      <w:r w:rsidR="00C75CCD">
        <w:rPr>
          <w:rFonts w:ascii="Georgia"/>
          <w:b/>
          <w:sz w:val="49"/>
        </w:rPr>
        <w:t>Design</w:t>
      </w:r>
    </w:p>
    <w:p w:rsidR="00E80A0D" w:rsidRDefault="00E80A0D">
      <w:pPr>
        <w:pStyle w:val="BodyText"/>
        <w:spacing w:before="2"/>
        <w:rPr>
          <w:rFonts w:ascii="Georgia"/>
          <w:b/>
          <w:sz w:val="65"/>
        </w:rPr>
      </w:pPr>
    </w:p>
    <w:p w:rsidR="00E80A0D" w:rsidRDefault="00C75CCD">
      <w:pPr>
        <w:pStyle w:val="BodyText"/>
        <w:spacing w:line="244" w:lineRule="auto"/>
        <w:ind w:left="460" w:right="217"/>
        <w:jc w:val="both"/>
      </w:pPr>
      <w:r>
        <w:rPr>
          <w:spacing w:val="-3"/>
          <w:w w:val="90"/>
        </w:rPr>
        <w:t xml:space="preserve">Various </w:t>
      </w:r>
      <w:r>
        <w:rPr>
          <w:w w:val="90"/>
        </w:rPr>
        <w:t xml:space="preserve">Design concepts and processes were applied to this project. </w:t>
      </w:r>
      <w:r>
        <w:rPr>
          <w:spacing w:val="-3"/>
          <w:w w:val="90"/>
        </w:rPr>
        <w:t xml:space="preserve">Following </w:t>
      </w:r>
      <w:r>
        <w:rPr>
          <w:w w:val="90"/>
        </w:rPr>
        <w:t xml:space="preserve">concepts like separation </w:t>
      </w:r>
      <w:r>
        <w:rPr>
          <w:w w:val="95"/>
        </w:rPr>
        <w:t xml:space="preserve">ofconcerns,thesoftwareisdividedintoindividualmodulesthatarefunctionallyindependentandin- </w:t>
      </w:r>
      <w:r>
        <w:rPr>
          <w:w w:val="90"/>
        </w:rPr>
        <w:t xml:space="preserve">corporatesinformationhiding.Thesoftwareisdividedinto3moduleswhicharestudents,teachersand </w:t>
      </w:r>
      <w:r>
        <w:t xml:space="preserve">administrators. </w:t>
      </w:r>
      <w:r>
        <w:rPr>
          <w:spacing w:val="-9"/>
        </w:rPr>
        <w:t xml:space="preserve">We </w:t>
      </w:r>
      <w:r>
        <w:t>shall look at each module indetail.</w:t>
      </w:r>
    </w:p>
    <w:p w:rsidR="00E80A0D" w:rsidRDefault="00E80A0D">
      <w:pPr>
        <w:pStyle w:val="BodyText"/>
        <w:spacing w:before="8"/>
        <w:rPr>
          <w:sz w:val="28"/>
        </w:rPr>
      </w:pPr>
    </w:p>
    <w:p w:rsidR="00E80A0D" w:rsidRDefault="00C75CCD">
      <w:pPr>
        <w:pStyle w:val="Heading3"/>
        <w:numPr>
          <w:ilvl w:val="1"/>
          <w:numId w:val="10"/>
        </w:numPr>
        <w:tabs>
          <w:tab w:val="left" w:pos="1195"/>
          <w:tab w:val="left" w:pos="1196"/>
        </w:tabs>
        <w:spacing w:before="0"/>
      </w:pPr>
      <w:r>
        <w:t>Student</w:t>
      </w:r>
    </w:p>
    <w:p w:rsidR="00E80A0D" w:rsidRDefault="00C75CCD">
      <w:pPr>
        <w:pStyle w:val="BodyText"/>
        <w:spacing w:before="187" w:line="244" w:lineRule="auto"/>
        <w:ind w:left="460" w:right="217"/>
        <w:jc w:val="both"/>
      </w:pPr>
      <w:r>
        <w:rPr>
          <w:w w:val="95"/>
        </w:rPr>
        <w:t>Eachstudentbelongstoaclassidentified</w:t>
      </w:r>
      <w:r>
        <w:rPr>
          <w:spacing w:val="-3"/>
          <w:w w:val="95"/>
        </w:rPr>
        <w:t>by</w:t>
      </w:r>
      <w:r>
        <w:rPr>
          <w:w w:val="95"/>
        </w:rPr>
        <w:t xml:space="preserve">semesterandsection.Eachclassbelongstoadepartment </w:t>
      </w:r>
      <w:r>
        <w:rPr>
          <w:w w:val="90"/>
        </w:rPr>
        <w:t xml:space="preserve">andareassignedasetofcourses.Therefore,thesecoursesarecommontoallstudentsofthatclass.The </w:t>
      </w:r>
      <w:r>
        <w:rPr>
          <w:w w:val="95"/>
        </w:rPr>
        <w:t>studentsaregivenauniqueusernameandpasswordtologin.Eachofthemwill</w:t>
      </w:r>
      <w:r>
        <w:rPr>
          <w:spacing w:val="-3"/>
          <w:w w:val="95"/>
        </w:rPr>
        <w:t>have</w:t>
      </w:r>
      <w:r>
        <w:rPr>
          <w:w w:val="95"/>
        </w:rPr>
        <w:t xml:space="preserve">adifferentview. </w:t>
      </w:r>
      <w:r>
        <w:t>These views are describedbelow.</w:t>
      </w:r>
    </w:p>
    <w:p w:rsidR="00E80A0D" w:rsidRDefault="00C27AED">
      <w:pPr>
        <w:pStyle w:val="Heading5"/>
        <w:spacing w:before="103"/>
        <w:ind w:left="958"/>
      </w:pPr>
      <w:r w:rsidRPr="00C27AED">
        <w:pict>
          <v:shape id="Text Box 32" o:spid="_x0000_s1034" type="#_x0000_t202" style="position:absolute;left:0;text-align:left;margin-left:104.9pt;margin-top:6.55pt;width:5pt;height:17.3pt;z-index:251671552;mso-position-horizontal-relative:page" o:gfxdata="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uv+BmdgAAAAJAQAADwAAAAAAAAABACAAAAAi&#10;AAAAZHJzL2Rvd25yZXYueG1sUEsBAhQAFAAAAAgAh07iQB5n7AiYAQAALAMAAA4AAAAAAAAAAQAg&#10;AAAAJwEAAGRycy9lMm9Eb2MueG1sUEsFBgAAAAAGAAYAWQEAADEFAAAAAA==&#10;" filled="f" stroked="f">
            <v:textbox style="mso-next-textbox:#Text Box 32"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Student information</w:t>
      </w:r>
    </w:p>
    <w:p w:rsidR="00E80A0D" w:rsidRDefault="00C75CCD">
      <w:pPr>
        <w:pStyle w:val="BodyText"/>
        <w:spacing w:before="7" w:line="244" w:lineRule="auto"/>
        <w:ind w:left="958" w:right="217"/>
        <w:jc w:val="both"/>
      </w:pPr>
      <w:r>
        <w:rPr>
          <w:w w:val="95"/>
        </w:rPr>
        <w:t xml:space="preserve">Eachstudentcanviewonlytheirownpersonalinformation.Thisincludestheirpersonaldetails likename,phoneno,addressetc.Also,theycanviewthecoursestheyareenrolledinandthe </w:t>
      </w:r>
      <w:r>
        <w:t>attendance, marks of each ofthose.</w:t>
      </w:r>
    </w:p>
    <w:p w:rsidR="00E80A0D" w:rsidRDefault="00C27AED">
      <w:pPr>
        <w:pStyle w:val="Heading5"/>
        <w:spacing w:before="134"/>
        <w:ind w:left="958"/>
      </w:pPr>
      <w:r w:rsidRPr="00C27AED">
        <w:pict>
          <v:shape id="Text Box 33" o:spid="_x0000_s1033" type="#_x0000_t202" style="position:absolute;left:0;text-align:left;margin-left:104.9pt;margin-top:8.1pt;width:5pt;height:17.3pt;z-index:251672576;mso-position-horizontal-relative:page" o:gfxdata="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ndsMu1wAAAAkBAAAPAAAAAAAAAAEAIAAAACIA&#10;AABkcnMvZG93bnJldi54bWxQSwECFAAUAAAACACHTuJAgU8X/pgBAAAsAwAADgAAAAAAAAABACAA&#10;AAAmAQAAZHJzL2Uyb0RvYy54bWxQSwUGAAAAAAYABgBZAQAAMAUAAAAA&#10;" filled="f" stroked="f">
            <v:textbox style="mso-next-textbox:#Text Box 33"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Attendance information</w:t>
      </w:r>
    </w:p>
    <w:p w:rsidR="00E80A0D" w:rsidRDefault="00C75CCD">
      <w:pPr>
        <w:pStyle w:val="BodyText"/>
        <w:spacing w:before="6" w:line="244" w:lineRule="auto"/>
        <w:ind w:left="958" w:right="218"/>
        <w:jc w:val="both"/>
      </w:pPr>
      <w:r>
        <w:rPr>
          <w:w w:val="95"/>
        </w:rPr>
        <w:t>Attendanceforeachcoursewill</w:t>
      </w:r>
      <w:r>
        <w:rPr>
          <w:spacing w:val="2"/>
          <w:w w:val="95"/>
        </w:rPr>
        <w:t>be</w:t>
      </w:r>
      <w:r>
        <w:rPr>
          <w:w w:val="95"/>
        </w:rPr>
        <w:t xml:space="preserve">displayed.Thisincludesthenumberofattendedclassesand theattendancepercentage.Iftheattendancepercentageifbelowaspecifiedthreshold,say75%, </w:t>
      </w:r>
      <w:r>
        <w:t>Itwill</w:t>
      </w:r>
      <w:r>
        <w:rPr>
          <w:spacing w:val="2"/>
        </w:rPr>
        <w:t>be</w:t>
      </w:r>
      <w:r>
        <w:t>markedinredotherwiseit</w:t>
      </w:r>
      <w:r>
        <w:rPr>
          <w:spacing w:val="2"/>
        </w:rPr>
        <w:t>be</w:t>
      </w:r>
      <w:r>
        <w:t>ingreen.Therewillalso</w:t>
      </w:r>
      <w:r>
        <w:rPr>
          <w:spacing w:val="2"/>
        </w:rPr>
        <w:t>be</w:t>
      </w:r>
      <w:r>
        <w:t xml:space="preserve">adaywiseattendanceview </w:t>
      </w:r>
      <w:r>
        <w:rPr>
          <w:w w:val="95"/>
        </w:rPr>
        <w:t>foreachcoursewhichshowsthedateandstatus.Thiswill</w:t>
      </w:r>
      <w:r>
        <w:rPr>
          <w:spacing w:val="2"/>
          <w:w w:val="95"/>
        </w:rPr>
        <w:t>be</w:t>
      </w:r>
      <w:r>
        <w:rPr>
          <w:w w:val="95"/>
        </w:rPr>
        <w:t>presentedinacalenderformat.</w:t>
      </w:r>
    </w:p>
    <w:p w:rsidR="00E80A0D" w:rsidRDefault="00C27AED">
      <w:pPr>
        <w:pStyle w:val="Heading5"/>
        <w:spacing w:before="134"/>
        <w:ind w:left="958"/>
      </w:pPr>
      <w:r w:rsidRPr="00C27AED">
        <w:pict>
          <v:shape id="Text Box 34" o:spid="_x0000_s1032" type="#_x0000_t202" style="position:absolute;left:0;text-align:left;margin-left:104.9pt;margin-top:8.1pt;width:5pt;height:17.3pt;z-index:251673600;mso-position-horizontal-relative:page" o:gfxdata="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d2wy7XAAAACQEAAA8AAAAAAAAAAQAgAAAAIgAA&#10;AGRycy9kb3ducmV2LnhtbFBLAQIUABQAAAAIAIdO4kCfnmVTlwEAACwDAAAOAAAAAAAAAAEAIAAA&#10;ACYBAABkcnMvZTJvRG9jLnhtbFBLBQYAAAAABgAGAFkBAAAvBQAAAAA=&#10;" filled="f" stroked="f">
            <v:textbox style="mso-next-textbox:#Text Box 34"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Marks information</w:t>
      </w:r>
    </w:p>
    <w:p w:rsidR="00E80A0D" w:rsidRDefault="00C75CCD">
      <w:pPr>
        <w:pStyle w:val="BodyText"/>
        <w:spacing w:before="6" w:line="244" w:lineRule="auto"/>
        <w:ind w:left="958" w:right="219"/>
        <w:jc w:val="both"/>
      </w:pPr>
      <w:r>
        <w:rPr>
          <w:w w:val="95"/>
        </w:rPr>
        <w:t>Therewill</w:t>
      </w:r>
      <w:r>
        <w:rPr>
          <w:spacing w:val="2"/>
          <w:w w:val="95"/>
        </w:rPr>
        <w:t>be</w:t>
      </w:r>
      <w:r>
        <w:rPr>
          <w:w w:val="95"/>
        </w:rPr>
        <w:t xml:space="preserve">5eventsand1semesterendexaminationforeachcourse.Themarksforeachof </w:t>
      </w:r>
      <w:r>
        <w:t xml:space="preserve">these will </w:t>
      </w:r>
      <w:r>
        <w:rPr>
          <w:spacing w:val="2"/>
        </w:rPr>
        <w:t xml:space="preserve">be </w:t>
      </w:r>
      <w:r>
        <w:t>provided in the ERPsystem.</w:t>
      </w:r>
    </w:p>
    <w:p w:rsidR="00E80A0D" w:rsidRDefault="00C27AED">
      <w:pPr>
        <w:pStyle w:val="Heading5"/>
        <w:spacing w:before="134"/>
        <w:ind w:left="958"/>
      </w:pPr>
      <w:r w:rsidRPr="00C27AED">
        <w:pict>
          <v:shape id="Text Box 35" o:spid="_x0000_s1031" type="#_x0000_t202" style="position:absolute;left:0;text-align:left;margin-left:104.9pt;margin-top:8.1pt;width:5pt;height:17.3pt;z-index:251674624;mso-position-horizontal-relative:page" o:gfxdata="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Cd2wy7XAAAACQEAAA8AAAAAAAAAAQAgAAAAIgAA&#10;AGRycy9kb3ducmV2LnhtbFBLAQIUABQAAAAIAIdO4kCLv3dTlwEAACwDAAAOAAAAAAAAAAEAIAAA&#10;ACYBAABkcnMvZTJvRG9jLnhtbFBLBQYAAAAABgAGAFkBAAAvBQAAAAA=&#10;" filled="f" stroked="f">
            <v:textbox style="mso-next-textbox:#Text Box 35"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Notiftcations and events</w:t>
      </w:r>
    </w:p>
    <w:p w:rsidR="00E80A0D" w:rsidRDefault="00C75CCD">
      <w:pPr>
        <w:pStyle w:val="BodyText"/>
        <w:spacing w:before="7" w:line="244" w:lineRule="auto"/>
        <w:ind w:left="958" w:right="219"/>
        <w:jc w:val="both"/>
      </w:pPr>
      <w:r>
        <w:rPr>
          <w:w w:val="90"/>
        </w:rPr>
        <w:t xml:space="preserve">Thissectioniscommontoallstudents.Notificationaremessagesfromtheadminsuchasdeclara- </w:t>
      </w:r>
      <w:r>
        <w:t>tionofholidays,testtime-tableetc.Theeventsandtheirdetailsarespecifiedhere.</w:t>
      </w:r>
    </w:p>
    <w:p w:rsidR="00E80A0D" w:rsidRDefault="00E80A0D">
      <w:pPr>
        <w:pStyle w:val="BodyText"/>
        <w:spacing w:before="9"/>
        <w:rPr>
          <w:sz w:val="28"/>
        </w:rPr>
      </w:pPr>
    </w:p>
    <w:p w:rsidR="00E80A0D" w:rsidRDefault="00C75CCD">
      <w:pPr>
        <w:pStyle w:val="Heading3"/>
        <w:numPr>
          <w:ilvl w:val="1"/>
          <w:numId w:val="10"/>
        </w:numPr>
        <w:tabs>
          <w:tab w:val="left" w:pos="1195"/>
          <w:tab w:val="left" w:pos="1196"/>
        </w:tabs>
        <w:spacing w:before="1"/>
      </w:pPr>
      <w:r>
        <w:rPr>
          <w:spacing w:val="-6"/>
        </w:rPr>
        <w:t>Teacher</w:t>
      </w:r>
    </w:p>
    <w:p w:rsidR="00E80A0D" w:rsidRDefault="00C75CCD">
      <w:pPr>
        <w:pStyle w:val="BodyText"/>
        <w:spacing w:before="186" w:line="244" w:lineRule="auto"/>
        <w:ind w:left="460" w:right="218"/>
        <w:jc w:val="both"/>
      </w:pPr>
      <w:r>
        <w:rPr>
          <w:w w:val="90"/>
        </w:rPr>
        <w:t>Eachteacherbelongstoadepartmentandareassignedtoclasseswithacourse.</w:t>
      </w:r>
      <w:r>
        <w:rPr>
          <w:spacing w:val="-3"/>
          <w:w w:val="90"/>
        </w:rPr>
        <w:t>Teachers</w:t>
      </w:r>
      <w:r>
        <w:rPr>
          <w:w w:val="90"/>
        </w:rPr>
        <w:t>willalso</w:t>
      </w:r>
      <w:r>
        <w:rPr>
          <w:spacing w:val="-3"/>
          <w:w w:val="90"/>
        </w:rPr>
        <w:t xml:space="preserve">have </w:t>
      </w:r>
      <w:r>
        <w:t>ausernameandpasswordtologin.Thedifferentviewsforteachersaredescribedbelow.</w:t>
      </w:r>
    </w:p>
    <w:p w:rsidR="00E80A0D" w:rsidRDefault="00C27AED">
      <w:pPr>
        <w:pStyle w:val="Heading5"/>
        <w:spacing w:before="129"/>
        <w:ind w:left="958"/>
      </w:pPr>
      <w:r w:rsidRPr="00C27AED">
        <w:pict>
          <v:shape id="Text Box 36" o:spid="_x0000_s1030" type="#_x0000_t202" style="position:absolute;left:0;text-align:left;margin-left:104.9pt;margin-top:7.85pt;width:5pt;height:17.3pt;z-index:251675648;mso-position-horizontal-relative:page" o:gfxdata="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BpXnVz1wAAAAkBAAAPAAAAAAAAAAEAIAAAACIA&#10;AABkcnMvZG93bnJldi54bWxQSwECFAAUAAAACACHTuJAZYOHMZgBAAAsAwAADgAAAAAAAAABACAA&#10;AAAmAQAAZHJzL2Uyb0RvYy54bWxQSwUGAAAAAAYABgBZAQAAMAUAAAAA&#10;" filled="f" stroked="f">
            <v:textbox style="mso-next-textbox:#Text Box 36"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Information</w:t>
      </w:r>
    </w:p>
    <w:p w:rsidR="00E80A0D" w:rsidRDefault="00C75CCD">
      <w:pPr>
        <w:pStyle w:val="BodyText"/>
        <w:spacing w:before="7" w:line="244" w:lineRule="auto"/>
        <w:ind w:left="958" w:right="216"/>
        <w:jc w:val="both"/>
      </w:pPr>
      <w:r>
        <w:rPr>
          <w:w w:val="95"/>
        </w:rPr>
        <w:t>Theteacherswill</w:t>
      </w:r>
      <w:r>
        <w:rPr>
          <w:spacing w:val="-3"/>
          <w:w w:val="95"/>
        </w:rPr>
        <w:t>have</w:t>
      </w:r>
      <w:r>
        <w:rPr>
          <w:w w:val="95"/>
        </w:rPr>
        <w:t>accesstoinformationregardingthecoursesandclassestheyareassigned to. Detailsofthecoursesincludethecredits,thesyllabusplan. Detailsoftheclassincludethe department,semester,sectionandthelistofstudentsineachclass.Theteacherwillalso</w:t>
      </w:r>
      <w:r>
        <w:rPr>
          <w:spacing w:val="-3"/>
          <w:w w:val="95"/>
        </w:rPr>
        <w:t xml:space="preserve">have </w:t>
      </w:r>
      <w:r>
        <w:t>accesstoinformationofstudentswhobelongtothesameclassasastheteacher.</w:t>
      </w:r>
    </w:p>
    <w:p w:rsidR="00E80A0D" w:rsidRDefault="00E80A0D">
      <w:pPr>
        <w:spacing w:line="244" w:lineRule="auto"/>
        <w:jc w:val="both"/>
        <w:sectPr w:rsidR="00E80A0D">
          <w:pgSz w:w="12240" w:h="15840"/>
          <w:pgMar w:top="1500" w:right="1220" w:bottom="980" w:left="1340" w:header="0" w:footer="792" w:gutter="0"/>
          <w:cols w:space="720"/>
        </w:sectPr>
      </w:pPr>
    </w:p>
    <w:p w:rsidR="00E80A0D" w:rsidRDefault="00C27AED">
      <w:pPr>
        <w:pStyle w:val="Heading5"/>
        <w:spacing w:before="56"/>
        <w:ind w:left="958"/>
      </w:pPr>
      <w:r w:rsidRPr="00C27AED">
        <w:lastRenderedPageBreak/>
        <w:pict>
          <v:shape id="Text Box 37" o:spid="_x0000_s1029" type="#_x0000_t202" style="position:absolute;left:0;text-align:left;margin-left:104.9pt;margin-top:4.2pt;width:5pt;height:17.3pt;z-index:251676672;mso-position-horizontal-relative:page" o:gfxdata="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N73DdTXAAAACAEAAA8AAAAAAAAAAQAgAAAAIgAA&#10;AGRycy9kb3ducmV2LnhtbFBLAQIUABQAAAAIAIdO4kD06PBllwEAACwDAAAOAAAAAAAAAAEAIAAA&#10;ACYBAABkcnMvZTJvRG9jLnhtbFBLBQYAAAAABgAGAFkBAAAvBQAAAAA=&#10;" filled="f" stroked="f">
            <v:textbox style="mso-next-textbox:#Text Box 37"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Attendance</w:t>
      </w:r>
    </w:p>
    <w:p w:rsidR="00E80A0D" w:rsidRDefault="00C75CCD">
      <w:pPr>
        <w:pStyle w:val="BodyText"/>
        <w:spacing w:before="6" w:line="244" w:lineRule="auto"/>
        <w:ind w:left="958" w:right="218"/>
        <w:jc w:val="both"/>
      </w:pPr>
      <w:r>
        <w:rPr>
          <w:w w:val="95"/>
        </w:rPr>
        <w:t>Theteacherhastheabilitytoaddandalsoedittheattendanceofeachstudent.</w:t>
      </w:r>
      <w:r>
        <w:rPr>
          <w:spacing w:val="-6"/>
          <w:w w:val="95"/>
        </w:rPr>
        <w:t>For</w:t>
      </w:r>
      <w:r>
        <w:rPr>
          <w:w w:val="95"/>
        </w:rPr>
        <w:t>enteringthe attendance,theywill</w:t>
      </w:r>
      <w:r>
        <w:rPr>
          <w:spacing w:val="2"/>
          <w:w w:val="95"/>
        </w:rPr>
        <w:t>be</w:t>
      </w:r>
      <w:r>
        <w:rPr>
          <w:w w:val="95"/>
        </w:rPr>
        <w:t>giventhelistofstudentsineachclassandtheycanentertheattendance ofthewholeclassonadaytodaybasis.Therewill</w:t>
      </w:r>
      <w:r>
        <w:rPr>
          <w:spacing w:val="2"/>
          <w:w w:val="95"/>
        </w:rPr>
        <w:t>be</w:t>
      </w:r>
      <w:r>
        <w:rPr>
          <w:spacing w:val="-4"/>
          <w:w w:val="95"/>
        </w:rPr>
        <w:t>two</w:t>
      </w:r>
      <w:r>
        <w:rPr>
          <w:w w:val="95"/>
        </w:rPr>
        <w:t>radiobuttonsnexttoeachstudent name,oneforpresentandtheotherforabsent.Therewillalso</w:t>
      </w:r>
      <w:r>
        <w:rPr>
          <w:spacing w:val="2"/>
          <w:w w:val="95"/>
        </w:rPr>
        <w:t>be</w:t>
      </w:r>
      <w:r>
        <w:rPr>
          <w:w w:val="95"/>
        </w:rPr>
        <w:t xml:space="preserve">anoptionforextraclasses. </w:t>
      </w:r>
      <w:r>
        <w:rPr>
          <w:spacing w:val="-3"/>
          <w:w w:val="95"/>
        </w:rPr>
        <w:t>Teachers</w:t>
      </w:r>
      <w:r>
        <w:rPr>
          <w:w w:val="95"/>
        </w:rPr>
        <w:t>canedittheattendanceofeachstudenteitherforeachstudentindividuallyorforthe wholeclass.</w:t>
      </w:r>
    </w:p>
    <w:p w:rsidR="00E80A0D" w:rsidRDefault="00C27AED">
      <w:pPr>
        <w:pStyle w:val="Heading5"/>
        <w:spacing w:before="163"/>
        <w:ind w:left="958"/>
      </w:pPr>
      <w:r w:rsidRPr="00C27AED">
        <w:pict>
          <v:shape id="Text Box 38" o:spid="_x0000_s1028" type="#_x0000_t202" style="position:absolute;left:0;text-align:left;margin-left:104.9pt;margin-top:9.55pt;width:5pt;height:17.3pt;z-index:251677696;mso-position-horizontal-relative:page" o:gfxdata="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HwSgU7XAAAACQEAAA8AAAAAAAAAAQAgAAAAIgAA&#10;AGRycy9kb3ducmV2LnhtbFBLAQIUABQAAAAIAIdO4kC+odjJlwEAACwDAAAOAAAAAAAAAAEAIAAA&#10;ACYBAABkcnMvZTJvRG9jLnhtbFBLBQYAAAAABgAGAFkBAAAvBQAAAAA=&#10;" filled="f" stroked="f">
            <v:textbox style="mso-next-textbox:#Text Box 38" inset="0,0,0,0">
              <w:txbxContent>
                <w:p w:rsidR="00CC06C2" w:rsidRDefault="00CC06C2">
                  <w:pPr>
                    <w:spacing w:line="197" w:lineRule="exact"/>
                    <w:rPr>
                      <w:rFonts w:ascii="Arial" w:hAnsi="Arial"/>
                      <w:i/>
                      <w:sz w:val="20"/>
                    </w:rPr>
                  </w:pPr>
                  <w:r>
                    <w:rPr>
                      <w:rFonts w:ascii="Arial" w:hAnsi="Arial"/>
                      <w:i/>
                      <w:w w:val="142"/>
                      <w:sz w:val="20"/>
                    </w:rPr>
                    <w:t>•</w:t>
                  </w:r>
                </w:p>
              </w:txbxContent>
            </v:textbox>
            <w10:wrap anchorx="page"/>
          </v:shape>
        </w:pict>
      </w:r>
      <w:r w:rsidR="00C75CCD">
        <w:t>Marks</w:t>
      </w:r>
    </w:p>
    <w:p w:rsidR="00E80A0D" w:rsidRDefault="00C75CCD">
      <w:pPr>
        <w:pStyle w:val="BodyText"/>
        <w:spacing w:before="6" w:line="244" w:lineRule="auto"/>
        <w:ind w:left="958" w:right="217"/>
        <w:jc w:val="both"/>
      </w:pPr>
      <w:r>
        <w:rPr>
          <w:w w:val="95"/>
        </w:rPr>
        <w:t>Theteachercanenterthemarksforthe5eventsand1SEEforeachcoursetheyareassigned. Theyalso</w:t>
      </w:r>
      <w:r>
        <w:rPr>
          <w:spacing w:val="-3"/>
          <w:w w:val="95"/>
        </w:rPr>
        <w:t>have</w:t>
      </w:r>
      <w:r>
        <w:rPr>
          <w:w w:val="95"/>
        </w:rPr>
        <w:t xml:space="preserve">theabilitytoeditthemarksincaseofanychanges.Reportssuchasthereport </w:t>
      </w:r>
      <w:r>
        <w:t>cardincludingallthemarksand</w:t>
      </w:r>
      <w:r>
        <w:rPr>
          <w:spacing w:val="-5"/>
        </w:rPr>
        <w:t>CGPA</w:t>
      </w:r>
      <w:r>
        <w:t>ofastudentcan</w:t>
      </w:r>
      <w:r>
        <w:rPr>
          <w:spacing w:val="2"/>
        </w:rPr>
        <w:t>be</w:t>
      </w:r>
      <w:r>
        <w:t>generated.</w:t>
      </w:r>
    </w:p>
    <w:p w:rsidR="00E80A0D" w:rsidRDefault="00E80A0D">
      <w:pPr>
        <w:pStyle w:val="BodyText"/>
        <w:spacing w:before="10"/>
        <w:rPr>
          <w:sz w:val="29"/>
        </w:rPr>
      </w:pPr>
    </w:p>
    <w:p w:rsidR="00E80A0D" w:rsidRDefault="00C75CCD">
      <w:pPr>
        <w:pStyle w:val="Heading3"/>
        <w:numPr>
          <w:ilvl w:val="1"/>
          <w:numId w:val="10"/>
        </w:numPr>
        <w:tabs>
          <w:tab w:val="left" w:pos="1195"/>
          <w:tab w:val="left" w:pos="1196"/>
        </w:tabs>
        <w:spacing w:before="0"/>
      </w:pPr>
      <w:r>
        <w:t>Administrator</w:t>
      </w:r>
    </w:p>
    <w:p w:rsidR="00E80A0D" w:rsidRDefault="00C75CCD">
      <w:pPr>
        <w:pStyle w:val="BodyText"/>
        <w:spacing w:before="187" w:line="244" w:lineRule="auto"/>
        <w:ind w:left="460" w:right="215"/>
        <w:jc w:val="both"/>
      </w:pPr>
      <w:r>
        <w:rPr>
          <w:w w:val="95"/>
        </w:rPr>
        <w:t>Theadministratorwill</w:t>
      </w:r>
      <w:r>
        <w:rPr>
          <w:spacing w:val="-3"/>
          <w:w w:val="95"/>
        </w:rPr>
        <w:t>have</w:t>
      </w:r>
      <w:r>
        <w:rPr>
          <w:w w:val="95"/>
        </w:rPr>
        <w:t xml:space="preserve">accesstoalltheinformationinthedifferenttablesinthedatabase.They </w:t>
      </w:r>
      <w:r>
        <w:t>willaccesstoallthetablesinalistform.Theywill</w:t>
      </w:r>
      <w:r>
        <w:rPr>
          <w:spacing w:val="2"/>
        </w:rPr>
        <w:t>be</w:t>
      </w:r>
      <w:r>
        <w:t xml:space="preserve">abletoaddaentryinanytableandalsoedit </w:t>
      </w:r>
      <w:r>
        <w:rPr>
          <w:w w:val="95"/>
        </w:rPr>
        <w:t>them.Thedesignoftheviewfortheadminwillprovideamodularinterfacesothatqueryingthetables will</w:t>
      </w:r>
      <w:r>
        <w:rPr>
          <w:spacing w:val="2"/>
          <w:w w:val="95"/>
        </w:rPr>
        <w:t>be</w:t>
      </w:r>
      <w:r>
        <w:rPr>
          <w:w w:val="95"/>
        </w:rPr>
        <w:t>optimized.Theywill</w:t>
      </w:r>
      <w:r>
        <w:rPr>
          <w:spacing w:val="2"/>
          <w:w w:val="95"/>
        </w:rPr>
        <w:t>be</w:t>
      </w:r>
      <w:r>
        <w:rPr>
          <w:w w:val="95"/>
        </w:rPr>
        <w:t xml:space="preserve">providedwithsearchandfilterfeaturessothattheycanaccessdata </w:t>
      </w:r>
      <w:r>
        <w:t>efficiently.</w:t>
      </w:r>
    </w:p>
    <w:p w:rsidR="00E80A0D" w:rsidRDefault="00E80A0D">
      <w:pPr>
        <w:spacing w:line="244" w:lineRule="auto"/>
        <w:jc w:val="both"/>
        <w:sectPr w:rsidR="00E80A0D">
          <w:pgSz w:w="12240" w:h="15840"/>
          <w:pgMar w:top="1400" w:right="1220" w:bottom="980" w:left="1340" w:header="0" w:footer="792" w:gutter="0"/>
          <w:cols w:space="720"/>
        </w:sectPr>
      </w:pPr>
    </w:p>
    <w:p w:rsidR="00E80A0D" w:rsidRDefault="00C75CCD" w:rsidP="00CC06C2">
      <w:pPr>
        <w:pStyle w:val="Heading3"/>
        <w:numPr>
          <w:ilvl w:val="1"/>
          <w:numId w:val="10"/>
        </w:numPr>
        <w:tabs>
          <w:tab w:val="left" w:pos="1195"/>
          <w:tab w:val="left" w:pos="1196"/>
        </w:tabs>
      </w:pPr>
      <w:r>
        <w:lastRenderedPageBreak/>
        <w:t>Class</w:t>
      </w:r>
      <w:r w:rsidR="00CC06C2">
        <w:t xml:space="preserve"> </w:t>
      </w:r>
      <w:r>
        <w:t>Diagram</w:t>
      </w:r>
    </w:p>
    <w:p w:rsidR="00E80A0D" w:rsidRDefault="00C75CCD">
      <w:pPr>
        <w:pStyle w:val="BodyText"/>
        <w:spacing w:before="187" w:line="244" w:lineRule="auto"/>
        <w:ind w:left="460" w:right="216"/>
        <w:jc w:val="both"/>
      </w:pPr>
      <w:r>
        <w:rPr>
          <w:w w:val="95"/>
        </w:rPr>
        <w:t>Theclassdiagramstatesthedifferentclasses</w:t>
      </w:r>
      <w:r>
        <w:rPr>
          <w:spacing w:val="-3"/>
          <w:w w:val="95"/>
        </w:rPr>
        <w:t>involved</w:t>
      </w:r>
      <w:r>
        <w:rPr>
          <w:w w:val="95"/>
        </w:rPr>
        <w:t>inthesoftware.</w:t>
      </w:r>
      <w:r>
        <w:rPr>
          <w:spacing w:val="-6"/>
          <w:w w:val="95"/>
        </w:rPr>
        <w:t>For</w:t>
      </w:r>
      <w:r>
        <w:rPr>
          <w:w w:val="95"/>
        </w:rPr>
        <w:t>eachclass,asetofattributes andmethodareincluded.Therelationshipbetweentheclassesarealsospecified.</w:t>
      </w:r>
      <w:r>
        <w:rPr>
          <w:spacing w:val="-6"/>
          <w:w w:val="95"/>
        </w:rPr>
        <w:t>For</w:t>
      </w:r>
      <w:r>
        <w:rPr>
          <w:w w:val="95"/>
        </w:rPr>
        <w:t xml:space="preserve">example,the </w:t>
      </w:r>
      <w:r>
        <w:rPr>
          <w:w w:val="90"/>
        </w:rPr>
        <w:t xml:space="preserve">teacherclasshastheattributesId,name,phoneno,addressandmethodssuchasmarkingattendance, declaringmarksandpreparingreportcards.Eachinstanceoftheteacherclassbelongstoadepartment. </w:t>
      </w:r>
      <w:r>
        <w:rPr>
          <w:w w:val="95"/>
        </w:rPr>
        <w:t>Thisisspecified</w:t>
      </w:r>
      <w:r>
        <w:rPr>
          <w:spacing w:val="-3"/>
          <w:w w:val="95"/>
        </w:rPr>
        <w:t>by</w:t>
      </w:r>
      <w:r>
        <w:rPr>
          <w:w w:val="95"/>
        </w:rPr>
        <w:t>therelationshipbetween</w:t>
      </w:r>
      <w:r>
        <w:rPr>
          <w:spacing w:val="-4"/>
          <w:w w:val="95"/>
        </w:rPr>
        <w:t>Teacher</w:t>
      </w:r>
      <w:r>
        <w:rPr>
          <w:w w:val="95"/>
        </w:rPr>
        <w:t>andDepartmentclasses.</w:t>
      </w:r>
    </w:p>
    <w:p w:rsidR="00E80A0D" w:rsidRDefault="00E80A0D">
      <w:pPr>
        <w:pStyle w:val="BodyText"/>
      </w:pPr>
    </w:p>
    <w:p w:rsidR="00E80A0D" w:rsidRDefault="00E80A0D">
      <w:pPr>
        <w:pStyle w:val="BodyText"/>
      </w:pPr>
    </w:p>
    <w:p w:rsidR="00E80A0D" w:rsidRDefault="00C75CCD">
      <w:pPr>
        <w:pStyle w:val="BodyText"/>
        <w:spacing w:before="5"/>
        <w:rPr>
          <w:sz w:val="15"/>
        </w:rPr>
      </w:pPr>
      <w:r>
        <w:rPr>
          <w:noProof/>
          <w:lang w:val="en-IN" w:eastAsia="en-IN" w:bidi="ar-SA"/>
        </w:rPr>
        <w:drawing>
          <wp:anchor distT="0" distB="0" distL="0" distR="0" simplePos="0" relativeHeight="251638784" behindDoc="0" locked="0" layoutInCell="1" allowOverlap="1">
            <wp:simplePos x="0" y="0"/>
            <wp:positionH relativeFrom="page">
              <wp:posOffset>1295400</wp:posOffset>
            </wp:positionH>
            <wp:positionV relativeFrom="paragraph">
              <wp:posOffset>139700</wp:posOffset>
            </wp:positionV>
            <wp:extent cx="5410200" cy="427672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12" cstate="print"/>
                    <a:stretch>
                      <a:fillRect/>
                    </a:stretch>
                  </pic:blipFill>
                  <pic:spPr>
                    <a:xfrm>
                      <a:off x="0" y="0"/>
                      <a:ext cx="5410200" cy="4276725"/>
                    </a:xfrm>
                    <a:prstGeom prst="rect">
                      <a:avLst/>
                    </a:prstGeom>
                  </pic:spPr>
                </pic:pic>
              </a:graphicData>
            </a:graphic>
          </wp:anchor>
        </w:drawing>
      </w:r>
    </w:p>
    <w:p w:rsidR="00E80A0D" w:rsidRDefault="00E80A0D">
      <w:pPr>
        <w:pStyle w:val="BodyText"/>
        <w:spacing w:before="2"/>
        <w:rPr>
          <w:sz w:val="15"/>
        </w:rPr>
      </w:pPr>
    </w:p>
    <w:p w:rsidR="00E80A0D" w:rsidRDefault="00C75CCD">
      <w:pPr>
        <w:pStyle w:val="BodyText"/>
        <w:spacing w:before="61"/>
        <w:ind w:left="379" w:right="139"/>
        <w:jc w:val="center"/>
      </w:pPr>
      <w:r>
        <w:t>Figure 3.1: Class diagram of college ERP</w:t>
      </w:r>
    </w:p>
    <w:p w:rsidR="00E80A0D" w:rsidRDefault="00E80A0D">
      <w:pPr>
        <w:jc w:val="center"/>
        <w:sectPr w:rsidR="00E80A0D">
          <w:pgSz w:w="12240" w:h="15840"/>
          <w:pgMar w:top="1340" w:right="1220" w:bottom="980" w:left="1340" w:header="0" w:footer="792" w:gutter="0"/>
          <w:cols w:space="720"/>
        </w:sectPr>
      </w:pPr>
    </w:p>
    <w:p w:rsidR="00E80A0D" w:rsidRDefault="00C75CCD">
      <w:pPr>
        <w:pStyle w:val="Heading3"/>
        <w:numPr>
          <w:ilvl w:val="1"/>
          <w:numId w:val="10"/>
        </w:numPr>
        <w:tabs>
          <w:tab w:val="left" w:pos="1195"/>
          <w:tab w:val="left" w:pos="1196"/>
        </w:tabs>
      </w:pPr>
      <w:r>
        <w:rPr>
          <w:spacing w:val="-3"/>
        </w:rPr>
        <w:lastRenderedPageBreak/>
        <w:t xml:space="preserve">Entity </w:t>
      </w:r>
      <w:r>
        <w:t>RelationshipDiagram</w:t>
      </w:r>
    </w:p>
    <w:p w:rsidR="00E80A0D" w:rsidRDefault="00E80A0D">
      <w:pPr>
        <w:pStyle w:val="BodyText"/>
        <w:rPr>
          <w:rFonts w:ascii="Georgia"/>
          <w:b/>
        </w:rPr>
      </w:pPr>
    </w:p>
    <w:p w:rsidR="00E80A0D" w:rsidRDefault="00C75CCD">
      <w:pPr>
        <w:pStyle w:val="BodyText"/>
        <w:spacing w:before="5"/>
        <w:rPr>
          <w:rFonts w:ascii="Georgia"/>
          <w:b/>
          <w:sz w:val="21"/>
        </w:rPr>
      </w:pPr>
      <w:r>
        <w:rPr>
          <w:noProof/>
          <w:lang w:val="en-IN" w:eastAsia="en-IN" w:bidi="ar-SA"/>
        </w:rPr>
        <w:drawing>
          <wp:anchor distT="0" distB="0" distL="0" distR="0" simplePos="0" relativeHeight="251639808" behindDoc="0" locked="0" layoutInCell="1" allowOverlap="1">
            <wp:simplePos x="0" y="0"/>
            <wp:positionH relativeFrom="page">
              <wp:posOffset>1193165</wp:posOffset>
            </wp:positionH>
            <wp:positionV relativeFrom="paragraph">
              <wp:posOffset>179705</wp:posOffset>
            </wp:positionV>
            <wp:extent cx="5659120" cy="524891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13" cstate="print"/>
                    <a:stretch>
                      <a:fillRect/>
                    </a:stretch>
                  </pic:blipFill>
                  <pic:spPr>
                    <a:xfrm>
                      <a:off x="0" y="0"/>
                      <a:ext cx="5659088" cy="5248846"/>
                    </a:xfrm>
                    <a:prstGeom prst="rect">
                      <a:avLst/>
                    </a:prstGeom>
                  </pic:spPr>
                </pic:pic>
              </a:graphicData>
            </a:graphic>
          </wp:anchor>
        </w:drawing>
      </w:r>
    </w:p>
    <w:p w:rsidR="00E80A0D" w:rsidRDefault="00E80A0D">
      <w:pPr>
        <w:pStyle w:val="BodyText"/>
        <w:spacing w:before="5"/>
        <w:rPr>
          <w:rFonts w:ascii="Georgia"/>
          <w:b/>
          <w:sz w:val="7"/>
        </w:rPr>
      </w:pPr>
    </w:p>
    <w:p w:rsidR="00E80A0D" w:rsidRDefault="00C75CCD">
      <w:pPr>
        <w:pStyle w:val="BodyText"/>
        <w:spacing w:before="61"/>
        <w:ind w:left="377" w:right="139"/>
        <w:jc w:val="center"/>
      </w:pPr>
      <w:r>
        <w:t>Figure 3.2: Entity Relationship diagram of college ERP</w:t>
      </w:r>
    </w:p>
    <w:p w:rsidR="00E80A0D" w:rsidRDefault="00E80A0D">
      <w:pPr>
        <w:jc w:val="center"/>
        <w:sectPr w:rsidR="00E80A0D">
          <w:pgSz w:w="12240" w:h="15840"/>
          <w:pgMar w:top="1340" w:right="1220" w:bottom="980" w:left="1340" w:header="0" w:footer="792" w:gutter="0"/>
          <w:cols w:space="720"/>
        </w:sectPr>
      </w:pPr>
    </w:p>
    <w:p w:rsidR="00E80A0D" w:rsidRDefault="00C75CCD">
      <w:pPr>
        <w:pStyle w:val="Heading3"/>
        <w:numPr>
          <w:ilvl w:val="1"/>
          <w:numId w:val="10"/>
        </w:numPr>
        <w:tabs>
          <w:tab w:val="left" w:pos="1195"/>
          <w:tab w:val="left" w:pos="1196"/>
        </w:tabs>
      </w:pPr>
      <w:r>
        <w:lastRenderedPageBreak/>
        <w:t>Architectural</w:t>
      </w:r>
      <w:r w:rsidR="00AF2B55">
        <w:t xml:space="preserve"> </w:t>
      </w:r>
      <w:r>
        <w:t>design</w:t>
      </w:r>
    </w:p>
    <w:p w:rsidR="00E80A0D" w:rsidRDefault="00E80A0D">
      <w:pPr>
        <w:pStyle w:val="BodyText"/>
        <w:rPr>
          <w:rFonts w:ascii="Georgia"/>
          <w:b/>
          <w:sz w:val="28"/>
        </w:rPr>
      </w:pPr>
    </w:p>
    <w:p w:rsidR="00E80A0D" w:rsidRDefault="00C75CCD">
      <w:pPr>
        <w:pStyle w:val="BodyText"/>
        <w:spacing w:before="227" w:line="244" w:lineRule="auto"/>
        <w:ind w:left="460" w:right="218"/>
        <w:jc w:val="both"/>
      </w:pPr>
      <w:r>
        <w:rPr>
          <w:w w:val="95"/>
        </w:rPr>
        <w:t>TheERPsoftwarerequiresthearchitecturaldesigntorepresentthedesignofthesoftware.Here</w:t>
      </w:r>
      <w:r>
        <w:rPr>
          <w:spacing w:val="-3"/>
          <w:w w:val="95"/>
        </w:rPr>
        <w:t xml:space="preserve">we </w:t>
      </w:r>
      <w:r>
        <w:rPr>
          <w:w w:val="90"/>
        </w:rPr>
        <w:t xml:space="preserve">defineacollectionofhardwareandsoftwarecomponentsandtheirinterfacestoestablishtheframework </w:t>
      </w:r>
      <w:r>
        <w:t>for the development of thissoftware.</w:t>
      </w:r>
    </w:p>
    <w:p w:rsidR="00E80A0D" w:rsidRDefault="00C75CCD">
      <w:pPr>
        <w:pStyle w:val="BodyText"/>
        <w:spacing w:line="244" w:lineRule="auto"/>
        <w:ind w:left="460" w:right="218"/>
        <w:jc w:val="both"/>
      </w:pPr>
      <w:r>
        <w:rPr>
          <w:w w:val="95"/>
        </w:rPr>
        <w:t>Thereexistsnumberofcomponentsofthesystemwhichareintegratedtoformasystem.Thesetof connectorswillhelpincoordination,communication,andcooperationbetweenthecomponents.The ERPsoftwareisbuiltforcomputer-basedsystem.Itexhibitsthedatacentricstyleofarchitecture.</w:t>
      </w:r>
    </w:p>
    <w:p w:rsidR="00E80A0D" w:rsidRDefault="00E80A0D">
      <w:pPr>
        <w:pStyle w:val="BodyText"/>
        <w:spacing w:before="3"/>
        <w:rPr>
          <w:sz w:val="24"/>
        </w:rPr>
      </w:pPr>
    </w:p>
    <w:p w:rsidR="00E80A0D" w:rsidRDefault="00C75CCD">
      <w:pPr>
        <w:pStyle w:val="Heading4"/>
        <w:numPr>
          <w:ilvl w:val="2"/>
          <w:numId w:val="10"/>
        </w:numPr>
        <w:tabs>
          <w:tab w:val="left" w:pos="1281"/>
          <w:tab w:val="left" w:pos="1282"/>
        </w:tabs>
      </w:pPr>
      <w:bookmarkStart w:id="0" w:name="_TOC_250019"/>
      <w:r>
        <w:t>Architectural</w:t>
      </w:r>
      <w:bookmarkEnd w:id="0"/>
      <w:r w:rsidR="00AF2B55">
        <w:t xml:space="preserve"> </w:t>
      </w:r>
      <w:r>
        <w:t>style</w:t>
      </w:r>
    </w:p>
    <w:p w:rsidR="00E80A0D" w:rsidRDefault="00C75CCD">
      <w:pPr>
        <w:pStyle w:val="BodyText"/>
        <w:spacing w:before="127" w:line="244" w:lineRule="auto"/>
        <w:ind w:left="460" w:right="218"/>
        <w:jc w:val="both"/>
        <w:rPr>
          <w:rFonts w:ascii="Georgia"/>
          <w:b/>
        </w:rPr>
      </w:pPr>
      <w:r>
        <w:rPr>
          <w:w w:val="95"/>
        </w:rPr>
        <w:t xml:space="preserve">InthecollegeERPsoftware,thedatabasestoresthedataofallthestudentsandfacultiesandthestored </w:t>
      </w:r>
      <w:r>
        <w:t>dataisupdated,added,deletedormodified.Soitexhibitsthe</w:t>
      </w:r>
      <w:r>
        <w:rPr>
          <w:rFonts w:ascii="Georgia"/>
          <w:b/>
        </w:rPr>
        <w:t>datacentricarchitecturalstyle.</w:t>
      </w:r>
    </w:p>
    <w:p w:rsidR="00E80A0D" w:rsidRDefault="00E80A0D">
      <w:pPr>
        <w:pStyle w:val="BodyText"/>
        <w:rPr>
          <w:rFonts w:ascii="Georgia"/>
          <w:b/>
          <w:sz w:val="21"/>
        </w:rPr>
      </w:pPr>
    </w:p>
    <w:p w:rsidR="00E80A0D" w:rsidRDefault="00C75CCD">
      <w:pPr>
        <w:pStyle w:val="BodyText"/>
        <w:spacing w:line="244" w:lineRule="auto"/>
        <w:ind w:left="460" w:right="219"/>
        <w:jc w:val="both"/>
      </w:pPr>
      <w:r>
        <w:rPr>
          <w:w w:val="90"/>
        </w:rPr>
        <w:t xml:space="preserve">Inthisarchitecturedifferentcomponentscommunicatewiththeshareddatarepository.Thecomponents </w:t>
      </w:r>
      <w:r>
        <w:t>accessashareddatastructureandarerelativelyindependent.</w:t>
      </w:r>
    </w:p>
    <w:p w:rsidR="00E80A0D" w:rsidRDefault="00E80A0D">
      <w:pPr>
        <w:pStyle w:val="BodyText"/>
        <w:spacing w:before="3"/>
      </w:pPr>
    </w:p>
    <w:p w:rsidR="00E80A0D" w:rsidRDefault="00C75CCD">
      <w:pPr>
        <w:pStyle w:val="BodyText"/>
        <w:ind w:left="548"/>
        <w:jc w:val="both"/>
      </w:pPr>
      <w:r>
        <w:t>The components are:</w:t>
      </w:r>
    </w:p>
    <w:p w:rsidR="00E80A0D" w:rsidRDefault="00C75CCD">
      <w:pPr>
        <w:pStyle w:val="BodyText"/>
        <w:spacing w:before="5"/>
        <w:rPr>
          <w:sz w:val="16"/>
        </w:rPr>
      </w:pPr>
      <w:r>
        <w:rPr>
          <w:noProof/>
          <w:lang w:val="en-IN" w:eastAsia="en-IN" w:bidi="ar-SA"/>
        </w:rPr>
        <w:drawing>
          <wp:anchor distT="0" distB="0" distL="0" distR="0" simplePos="0" relativeHeight="251640832" behindDoc="0" locked="0" layoutInCell="1" allowOverlap="1">
            <wp:simplePos x="0" y="0"/>
            <wp:positionH relativeFrom="page">
              <wp:posOffset>1143000</wp:posOffset>
            </wp:positionH>
            <wp:positionV relativeFrom="paragraph">
              <wp:posOffset>147320</wp:posOffset>
            </wp:positionV>
            <wp:extent cx="5709920" cy="366522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14" cstate="print"/>
                    <a:stretch>
                      <a:fillRect/>
                    </a:stretch>
                  </pic:blipFill>
                  <pic:spPr>
                    <a:xfrm>
                      <a:off x="0" y="0"/>
                      <a:ext cx="5710237" cy="3664934"/>
                    </a:xfrm>
                    <a:prstGeom prst="rect">
                      <a:avLst/>
                    </a:prstGeom>
                  </pic:spPr>
                </pic:pic>
              </a:graphicData>
            </a:graphic>
          </wp:anchor>
        </w:drawing>
      </w:r>
    </w:p>
    <w:p w:rsidR="00E80A0D" w:rsidRDefault="00C75CCD">
      <w:pPr>
        <w:pStyle w:val="BodyText"/>
        <w:spacing w:before="154"/>
        <w:ind w:left="377" w:right="137"/>
        <w:jc w:val="center"/>
      </w:pPr>
      <w:r>
        <w:t>Figure 3.3: Data Centric architectural style</w:t>
      </w:r>
    </w:p>
    <w:p w:rsidR="00E80A0D" w:rsidRDefault="00E80A0D">
      <w:pPr>
        <w:jc w:val="center"/>
        <w:sectPr w:rsidR="00E80A0D">
          <w:pgSz w:w="12240" w:h="15840"/>
          <w:pgMar w:top="1340" w:right="1220" w:bottom="980" w:left="1340" w:header="0" w:footer="792" w:gutter="0"/>
          <w:cols w:space="720"/>
        </w:sectPr>
      </w:pPr>
    </w:p>
    <w:p w:rsidR="00E80A0D" w:rsidRDefault="00C75CCD">
      <w:pPr>
        <w:pStyle w:val="Heading5"/>
        <w:numPr>
          <w:ilvl w:val="0"/>
          <w:numId w:val="11"/>
        </w:numPr>
        <w:tabs>
          <w:tab w:val="left" w:pos="660"/>
        </w:tabs>
        <w:spacing w:before="51"/>
      </w:pPr>
      <w:r>
        <w:lastRenderedPageBreak/>
        <w:t>Central</w:t>
      </w:r>
      <w:r w:rsidR="00AF2B55">
        <w:t xml:space="preserve"> </w:t>
      </w:r>
      <w:r>
        <w:t>data</w:t>
      </w:r>
    </w:p>
    <w:p w:rsidR="00E80A0D" w:rsidRDefault="00C75CCD">
      <w:pPr>
        <w:pStyle w:val="BodyText"/>
        <w:spacing w:before="246" w:line="244" w:lineRule="auto"/>
        <w:ind w:left="958" w:right="218"/>
        <w:jc w:val="both"/>
      </w:pPr>
      <w:r>
        <w:rPr>
          <w:w w:val="95"/>
        </w:rPr>
        <w:t xml:space="preserve">Alsoknownasdatastoreordatarepository,whichisresponsibleforprovidingpermanentdata storage. It represents the current state. It stores the information of students, attendance of </w:t>
      </w:r>
      <w:r>
        <w:t>studentsandfacultiesofeach</w:t>
      </w:r>
      <w:r>
        <w:rPr>
          <w:spacing w:val="-6"/>
        </w:rPr>
        <w:t>day,</w:t>
      </w:r>
      <w:r>
        <w:t>salaryofallthefacultiesetc...</w:t>
      </w:r>
    </w:p>
    <w:p w:rsidR="00E80A0D" w:rsidRDefault="00C75CCD">
      <w:pPr>
        <w:pStyle w:val="Heading5"/>
        <w:numPr>
          <w:ilvl w:val="0"/>
          <w:numId w:val="11"/>
        </w:numPr>
        <w:tabs>
          <w:tab w:val="left" w:pos="660"/>
        </w:tabs>
        <w:spacing w:before="159"/>
      </w:pPr>
      <w:r>
        <w:t>Data</w:t>
      </w:r>
      <w:r w:rsidR="00AF2B55">
        <w:t xml:space="preserve"> </w:t>
      </w:r>
      <w:r>
        <w:t>accessors</w:t>
      </w:r>
    </w:p>
    <w:p w:rsidR="00E80A0D" w:rsidRDefault="00C75CCD">
      <w:pPr>
        <w:pStyle w:val="BodyText"/>
        <w:spacing w:before="246" w:line="244" w:lineRule="auto"/>
        <w:ind w:left="958" w:right="217"/>
        <w:jc w:val="both"/>
      </w:pPr>
      <w:r>
        <w:rPr>
          <w:w w:val="95"/>
        </w:rPr>
        <w:t xml:space="preserve">Dataaccessorsoneofthecomponents,theyarealsocalledasclients.Adataaccessoroperates </w:t>
      </w:r>
      <w:r>
        <w:rPr>
          <w:w w:val="90"/>
        </w:rPr>
        <w:t xml:space="preserve">onthecentraldatastore,performcomputations,andmightputbacktheresults.Whichincludes </w:t>
      </w:r>
      <w:r>
        <w:rPr>
          <w:w w:val="95"/>
        </w:rPr>
        <w:t>students,facultiesandadministrator.Studentsrequeststoaccessthedatafromtherepository andgetstherequestserviced.</w:t>
      </w:r>
      <w:r>
        <w:rPr>
          <w:spacing w:val="-4"/>
          <w:w w:val="95"/>
        </w:rPr>
        <w:t>Faculty</w:t>
      </w:r>
      <w:r>
        <w:rPr>
          <w:w w:val="95"/>
        </w:rPr>
        <w:t xml:space="preserve">membersmodifythedataintherepository.Administrator </w:t>
      </w:r>
      <w:r>
        <w:t>can add or delete theclients.</w:t>
      </w:r>
    </w:p>
    <w:p w:rsidR="00E80A0D" w:rsidRDefault="00C75CCD">
      <w:pPr>
        <w:pStyle w:val="Heading5"/>
        <w:numPr>
          <w:ilvl w:val="0"/>
          <w:numId w:val="11"/>
        </w:numPr>
        <w:tabs>
          <w:tab w:val="left" w:pos="660"/>
        </w:tabs>
        <w:spacing w:before="159"/>
      </w:pPr>
      <w:r>
        <w:t>interface</w:t>
      </w:r>
    </w:p>
    <w:p w:rsidR="00E80A0D" w:rsidRDefault="00C75CCD">
      <w:pPr>
        <w:pStyle w:val="BodyText"/>
        <w:spacing w:before="246" w:line="244" w:lineRule="auto"/>
        <w:ind w:left="958" w:right="218"/>
        <w:jc w:val="both"/>
      </w:pPr>
      <w:r>
        <w:rPr>
          <w:w w:val="95"/>
        </w:rPr>
        <w:t xml:space="preserve">Interfaceistheconnectingcomponentbetweendatarepositoryandclients’clientinteractwith </w:t>
      </w:r>
      <w:r>
        <w:t>the data through the webserver.</w:t>
      </w:r>
    </w:p>
    <w:p w:rsidR="00E80A0D" w:rsidRDefault="00E80A0D">
      <w:pPr>
        <w:pStyle w:val="BodyText"/>
        <w:spacing w:before="3"/>
      </w:pPr>
    </w:p>
    <w:p w:rsidR="00E80A0D" w:rsidRDefault="00C75CCD">
      <w:pPr>
        <w:pStyle w:val="BodyText"/>
        <w:spacing w:line="244" w:lineRule="auto"/>
        <w:ind w:left="958" w:right="217"/>
        <w:jc w:val="both"/>
      </w:pPr>
      <w:r>
        <w:rPr>
          <w:w w:val="95"/>
        </w:rPr>
        <w:t>Theoperationofoneclientdoesnotdependontheothers.Theyareindependentofeachother. Thisdata-centeredarchitecturewillpromote</w:t>
      </w:r>
      <w:r>
        <w:rPr>
          <w:spacing w:val="-3"/>
          <w:w w:val="95"/>
        </w:rPr>
        <w:t>integrability.</w:t>
      </w:r>
      <w:r>
        <w:rPr>
          <w:w w:val="95"/>
        </w:rPr>
        <w:t>Thismeansthattheexistingcompo- nentscan</w:t>
      </w:r>
      <w:r>
        <w:rPr>
          <w:spacing w:val="2"/>
          <w:w w:val="95"/>
        </w:rPr>
        <w:t>be</w:t>
      </w:r>
      <w:r>
        <w:rPr>
          <w:w w:val="95"/>
        </w:rPr>
        <w:t>changedandnewclientcomponentscan</w:t>
      </w:r>
      <w:r>
        <w:rPr>
          <w:spacing w:val="2"/>
          <w:w w:val="95"/>
        </w:rPr>
        <w:t>be</w:t>
      </w:r>
      <w:r>
        <w:rPr>
          <w:w w:val="95"/>
        </w:rPr>
        <w:t>addedtothearchitecturewithoutthe permissionorconcernofotherclients.Additionof</w:t>
      </w:r>
      <w:r>
        <w:rPr>
          <w:spacing w:val="-3"/>
          <w:w w:val="95"/>
        </w:rPr>
        <w:t>removal</w:t>
      </w:r>
      <w:r>
        <w:rPr>
          <w:w w:val="95"/>
        </w:rPr>
        <w:t>ofstudentsandfacultiescan</w:t>
      </w:r>
      <w:r>
        <w:rPr>
          <w:spacing w:val="2"/>
          <w:w w:val="95"/>
        </w:rPr>
        <w:t>be</w:t>
      </w:r>
      <w:r>
        <w:rPr>
          <w:w w:val="95"/>
        </w:rPr>
        <w:t xml:space="preserve">done </w:t>
      </w:r>
      <w:r>
        <w:t>withoutthepermissionofotherstudentsandfaculties.</w:t>
      </w:r>
    </w:p>
    <w:p w:rsidR="00E80A0D" w:rsidRDefault="00E80A0D">
      <w:pPr>
        <w:spacing w:line="244" w:lineRule="auto"/>
        <w:jc w:val="both"/>
        <w:sectPr w:rsidR="00E80A0D">
          <w:pgSz w:w="12240" w:h="15840"/>
          <w:pgMar w:top="1400" w:right="1220" w:bottom="980" w:left="1340" w:header="0" w:footer="792" w:gutter="0"/>
          <w:cols w:space="720"/>
        </w:sectPr>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spacing w:before="2"/>
        <w:rPr>
          <w:sz w:val="24"/>
        </w:rPr>
      </w:pPr>
    </w:p>
    <w:p w:rsidR="00E80A0D" w:rsidRDefault="00FA6376">
      <w:pPr>
        <w:pStyle w:val="Heading2"/>
      </w:pPr>
      <w:r>
        <w:t xml:space="preserve">                                                                  </w:t>
      </w:r>
      <w:r w:rsidR="00C75CCD">
        <w:t>Chapter 4</w:t>
      </w:r>
    </w:p>
    <w:p w:rsidR="00E80A0D" w:rsidRDefault="00E80A0D">
      <w:pPr>
        <w:pStyle w:val="BodyText"/>
        <w:spacing w:before="2"/>
        <w:rPr>
          <w:rFonts w:ascii="Georgia"/>
          <w:b/>
          <w:sz w:val="40"/>
        </w:rPr>
      </w:pPr>
    </w:p>
    <w:p w:rsidR="00E80A0D" w:rsidRDefault="00FA6376">
      <w:pPr>
        <w:ind w:left="460"/>
        <w:rPr>
          <w:rFonts w:ascii="Georgia"/>
          <w:b/>
          <w:sz w:val="49"/>
        </w:rPr>
      </w:pPr>
      <w:r>
        <w:rPr>
          <w:rFonts w:ascii="Georgia"/>
          <w:b/>
          <w:sz w:val="49"/>
        </w:rPr>
        <w:t xml:space="preserve">                       </w:t>
      </w:r>
      <w:r w:rsidR="00C75CCD">
        <w:rPr>
          <w:rFonts w:ascii="Georgia"/>
          <w:b/>
          <w:sz w:val="49"/>
        </w:rPr>
        <w:t>System Implementation</w:t>
      </w:r>
    </w:p>
    <w:p w:rsidR="00E80A0D" w:rsidRDefault="00E80A0D">
      <w:pPr>
        <w:pStyle w:val="BodyText"/>
        <w:spacing w:before="2"/>
        <w:rPr>
          <w:rFonts w:ascii="Georgia"/>
          <w:b/>
          <w:sz w:val="65"/>
        </w:rPr>
      </w:pPr>
    </w:p>
    <w:p w:rsidR="00E80A0D" w:rsidRDefault="00C75CCD">
      <w:pPr>
        <w:pStyle w:val="BodyText"/>
        <w:spacing w:line="244" w:lineRule="auto"/>
        <w:ind w:left="460" w:right="217"/>
        <w:jc w:val="both"/>
      </w:pPr>
      <w:r>
        <w:rPr>
          <w:w w:val="95"/>
        </w:rPr>
        <w:t xml:space="preserve">ThecollegeERPsystemhasthreemainuserclasses.Theseincludethestudents,teachersandad- ministrator.Thissectionwillexplainindetailallthefeaturesandtheworkingofthoseforeachuser </w:t>
      </w:r>
      <w:r>
        <w:t>class.</w:t>
      </w:r>
    </w:p>
    <w:p w:rsidR="00E80A0D" w:rsidRDefault="00E80A0D">
      <w:pPr>
        <w:pStyle w:val="BodyText"/>
        <w:spacing w:before="10"/>
        <w:rPr>
          <w:sz w:val="29"/>
        </w:rPr>
      </w:pPr>
    </w:p>
    <w:p w:rsidR="00E80A0D" w:rsidRDefault="00C75CCD">
      <w:pPr>
        <w:pStyle w:val="Heading3"/>
        <w:numPr>
          <w:ilvl w:val="1"/>
          <w:numId w:val="12"/>
        </w:numPr>
        <w:tabs>
          <w:tab w:val="left" w:pos="1195"/>
          <w:tab w:val="left" w:pos="1196"/>
        </w:tabs>
        <w:spacing w:before="0"/>
      </w:pPr>
      <w:r>
        <w:t>Student</w:t>
      </w:r>
    </w:p>
    <w:p w:rsidR="00E80A0D" w:rsidRDefault="00E80A0D">
      <w:pPr>
        <w:pStyle w:val="BodyText"/>
        <w:rPr>
          <w:rFonts w:ascii="Georgia"/>
          <w:b/>
          <w:sz w:val="28"/>
        </w:rPr>
      </w:pPr>
    </w:p>
    <w:p w:rsidR="00E80A0D" w:rsidRDefault="00C75CCD">
      <w:pPr>
        <w:pStyle w:val="Heading4"/>
        <w:numPr>
          <w:ilvl w:val="2"/>
          <w:numId w:val="12"/>
        </w:numPr>
        <w:tabs>
          <w:tab w:val="left" w:pos="1281"/>
          <w:tab w:val="left" w:pos="1282"/>
        </w:tabs>
        <w:spacing w:before="235"/>
      </w:pPr>
      <w:bookmarkStart w:id="1" w:name="_TOC_250018"/>
      <w:bookmarkEnd w:id="1"/>
      <w:r>
        <w:t>Login</w:t>
      </w:r>
    </w:p>
    <w:p w:rsidR="00E80A0D" w:rsidRDefault="00C75CCD">
      <w:pPr>
        <w:pStyle w:val="BodyText"/>
        <w:spacing w:before="127" w:line="244" w:lineRule="auto"/>
        <w:ind w:left="460" w:right="217"/>
        <w:jc w:val="both"/>
      </w:pPr>
      <w:r>
        <w:rPr>
          <w:w w:val="90"/>
        </w:rPr>
        <w:t>Eachstudentinthecollegeisassignedauniqueusernameandpassword</w:t>
      </w:r>
      <w:r>
        <w:rPr>
          <w:spacing w:val="-3"/>
          <w:w w:val="90"/>
        </w:rPr>
        <w:t>by</w:t>
      </w:r>
      <w:r>
        <w:rPr>
          <w:w w:val="90"/>
        </w:rPr>
        <w:t xml:space="preserve">theadministrator.Theuser- </w:t>
      </w:r>
      <w:r>
        <w:rPr>
          <w:w w:val="95"/>
        </w:rPr>
        <w:t>nameisthesameastheirUSNandsoisthepassword.Theymaychangeitlateraccordingtotheirwish.</w:t>
      </w:r>
    </w:p>
    <w:p w:rsidR="00E80A0D" w:rsidRDefault="00E80A0D">
      <w:pPr>
        <w:pStyle w:val="BodyText"/>
      </w:pPr>
    </w:p>
    <w:p w:rsidR="00E80A0D" w:rsidRDefault="00C75CCD">
      <w:pPr>
        <w:pStyle w:val="BodyText"/>
        <w:rPr>
          <w:sz w:val="13"/>
        </w:rPr>
      </w:pPr>
      <w:r>
        <w:rPr>
          <w:noProof/>
          <w:lang w:val="en-IN" w:eastAsia="en-IN" w:bidi="ar-SA"/>
        </w:rPr>
        <w:drawing>
          <wp:anchor distT="0" distB="0" distL="0" distR="0" simplePos="0" relativeHeight="251641856" behindDoc="0" locked="0" layoutInCell="1" allowOverlap="1">
            <wp:simplePos x="0" y="0"/>
            <wp:positionH relativeFrom="page">
              <wp:posOffset>1143000</wp:posOffset>
            </wp:positionH>
            <wp:positionV relativeFrom="paragraph">
              <wp:posOffset>121920</wp:posOffset>
            </wp:positionV>
            <wp:extent cx="5669280" cy="318897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15" cstate="print"/>
                    <a:stretch>
                      <a:fillRect/>
                    </a:stretch>
                  </pic:blipFill>
                  <pic:spPr>
                    <a:xfrm>
                      <a:off x="0" y="0"/>
                      <a:ext cx="5669280" cy="3188969"/>
                    </a:xfrm>
                    <a:prstGeom prst="rect">
                      <a:avLst/>
                    </a:prstGeom>
                  </pic:spPr>
                </pic:pic>
              </a:graphicData>
            </a:graphic>
          </wp:anchor>
        </w:drawing>
      </w:r>
    </w:p>
    <w:p w:rsidR="00E80A0D" w:rsidRDefault="00E80A0D">
      <w:pPr>
        <w:pStyle w:val="BodyText"/>
        <w:spacing w:before="11"/>
        <w:rPr>
          <w:sz w:val="10"/>
        </w:rPr>
      </w:pPr>
    </w:p>
    <w:p w:rsidR="00E80A0D" w:rsidRDefault="00C75CCD">
      <w:pPr>
        <w:pStyle w:val="BodyText"/>
        <w:spacing w:before="61"/>
        <w:ind w:left="378" w:right="139"/>
        <w:jc w:val="center"/>
      </w:pPr>
      <w:r>
        <w:t>Figure 4.1: Student Login Page</w:t>
      </w:r>
    </w:p>
    <w:p w:rsidR="00E80A0D" w:rsidRDefault="00E80A0D">
      <w:pPr>
        <w:jc w:val="center"/>
        <w:sectPr w:rsidR="00E80A0D">
          <w:pgSz w:w="12240" w:h="15840"/>
          <w:pgMar w:top="1500" w:right="1220" w:bottom="980" w:left="1340" w:header="0" w:footer="792" w:gutter="0"/>
          <w:cols w:space="720"/>
        </w:sectPr>
      </w:pPr>
    </w:p>
    <w:p w:rsidR="00E80A0D" w:rsidRDefault="00C75CCD">
      <w:pPr>
        <w:pStyle w:val="Heading4"/>
        <w:numPr>
          <w:ilvl w:val="2"/>
          <w:numId w:val="12"/>
        </w:numPr>
        <w:tabs>
          <w:tab w:val="left" w:pos="1281"/>
          <w:tab w:val="left" w:pos="1282"/>
        </w:tabs>
        <w:spacing w:before="39"/>
      </w:pPr>
      <w:bookmarkStart w:id="2" w:name="_TOC_250017"/>
      <w:bookmarkEnd w:id="2"/>
      <w:r>
        <w:lastRenderedPageBreak/>
        <w:t>Homepage</w:t>
      </w:r>
    </w:p>
    <w:p w:rsidR="00E80A0D" w:rsidRDefault="00C75CCD">
      <w:pPr>
        <w:pStyle w:val="BodyText"/>
        <w:spacing w:before="126" w:line="244" w:lineRule="auto"/>
        <w:ind w:left="460" w:right="218"/>
        <w:jc w:val="both"/>
      </w:pPr>
      <w:r>
        <w:rPr>
          <w:w w:val="90"/>
        </w:rPr>
        <w:t xml:space="preserve">Aftersuccessfullogin,thestudentispresentedahomepagewiththeirmainsections,attendance,marks </w:t>
      </w:r>
      <w:r>
        <w:rPr>
          <w:w w:val="95"/>
        </w:rPr>
        <w:t xml:space="preserve">andtimetable.Intheattendancesectionthestudentcanviewtheirattendancestatuswhichincludes </w:t>
      </w:r>
      <w:r>
        <w:t>thetotalclasses,attendedclassesandtheattendancepercentageforeachoftheircourses.</w:t>
      </w:r>
    </w:p>
    <w:p w:rsidR="00E80A0D" w:rsidRDefault="00C75CCD">
      <w:pPr>
        <w:pStyle w:val="BodyText"/>
        <w:spacing w:line="244" w:lineRule="auto"/>
        <w:ind w:left="460" w:right="218"/>
        <w:jc w:val="both"/>
      </w:pPr>
      <w:r>
        <w:rPr>
          <w:w w:val="95"/>
        </w:rPr>
        <w:t xml:space="preserve">Inthemarkssection,thestudentcanviewthemarksforeachoftheircoursesoutof20for3internal </w:t>
      </w:r>
      <w:r>
        <w:rPr>
          <w:w w:val="90"/>
        </w:rPr>
        <w:t xml:space="preserve">assessments,2events.Also,thesemesterendexaminationfor100marks. </w:t>
      </w:r>
      <w:r>
        <w:rPr>
          <w:spacing w:val="-3"/>
          <w:w w:val="90"/>
        </w:rPr>
        <w:t>Lastly,</w:t>
      </w:r>
      <w:r>
        <w:rPr>
          <w:w w:val="90"/>
        </w:rPr>
        <w:t xml:space="preserve">thetimetableprovides </w:t>
      </w:r>
      <w:r>
        <w:t>theclassesassignedtothatstudentanddayandtimeofeachinatabularform.</w:t>
      </w:r>
    </w:p>
    <w:p w:rsidR="00E80A0D" w:rsidRDefault="00E80A0D">
      <w:pPr>
        <w:pStyle w:val="BodyText"/>
      </w:pPr>
    </w:p>
    <w:p w:rsidR="00E80A0D" w:rsidRDefault="00C75CCD">
      <w:pPr>
        <w:pStyle w:val="BodyText"/>
        <w:spacing w:before="11"/>
        <w:rPr>
          <w:sz w:val="12"/>
        </w:rPr>
      </w:pPr>
      <w:r>
        <w:rPr>
          <w:noProof/>
          <w:lang w:val="en-IN" w:eastAsia="en-IN" w:bidi="ar-SA"/>
        </w:rPr>
        <w:drawing>
          <wp:anchor distT="0" distB="0" distL="0" distR="0" simplePos="0" relativeHeight="251642880" behindDoc="0" locked="0" layoutInCell="1" allowOverlap="1">
            <wp:simplePos x="0" y="0"/>
            <wp:positionH relativeFrom="page">
              <wp:posOffset>1143000</wp:posOffset>
            </wp:positionH>
            <wp:positionV relativeFrom="paragraph">
              <wp:posOffset>121285</wp:posOffset>
            </wp:positionV>
            <wp:extent cx="5669280" cy="318897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16"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1"/>
        <w:rPr>
          <w:sz w:val="10"/>
        </w:rPr>
      </w:pPr>
    </w:p>
    <w:p w:rsidR="00E80A0D" w:rsidRDefault="00C75CCD">
      <w:pPr>
        <w:pStyle w:val="BodyText"/>
        <w:spacing w:before="61"/>
        <w:ind w:left="378" w:right="139"/>
        <w:jc w:val="center"/>
      </w:pPr>
      <w:r>
        <w:t>Figure 4.2: Student Home Page</w:t>
      </w:r>
    </w:p>
    <w:p w:rsidR="00E80A0D" w:rsidRDefault="00E80A0D">
      <w:pPr>
        <w:pStyle w:val="BodyText"/>
      </w:pPr>
    </w:p>
    <w:p w:rsidR="00E80A0D" w:rsidRDefault="00E80A0D">
      <w:pPr>
        <w:pStyle w:val="BodyText"/>
      </w:pPr>
    </w:p>
    <w:p w:rsidR="00E80A0D" w:rsidRDefault="00C75CCD">
      <w:pPr>
        <w:pStyle w:val="Heading4"/>
        <w:numPr>
          <w:ilvl w:val="2"/>
          <w:numId w:val="12"/>
        </w:numPr>
        <w:tabs>
          <w:tab w:val="left" w:pos="1281"/>
          <w:tab w:val="left" w:pos="1282"/>
        </w:tabs>
        <w:spacing w:before="133"/>
      </w:pPr>
      <w:bookmarkStart w:id="3" w:name="_TOC_250016"/>
      <w:bookmarkEnd w:id="3"/>
      <w:r>
        <w:t>Attendance</w:t>
      </w:r>
    </w:p>
    <w:p w:rsidR="00E80A0D" w:rsidRDefault="00C75CCD">
      <w:pPr>
        <w:pStyle w:val="BodyText"/>
        <w:spacing w:before="126" w:line="244" w:lineRule="auto"/>
        <w:ind w:left="460" w:right="217"/>
        <w:jc w:val="both"/>
      </w:pPr>
      <w:r>
        <w:rPr>
          <w:w w:val="95"/>
        </w:rPr>
        <w:t>Ontheattendancepage,thereisalistofcoursesthatisdependentoneachstudent.</w:t>
      </w:r>
      <w:r>
        <w:rPr>
          <w:spacing w:val="-6"/>
          <w:w w:val="95"/>
        </w:rPr>
        <w:t>For</w:t>
      </w:r>
      <w:r>
        <w:rPr>
          <w:w w:val="95"/>
        </w:rPr>
        <w:t xml:space="preserve">eachcourse, thecourseidandnamearedisplayalongwiththeattendedclasses,totalclassesandtheattendance percentageforthatparticularcourse.Iftheattendancepercentageisbelow75foranycourse,itis </w:t>
      </w:r>
      <w:r>
        <w:t xml:space="preserve">displayedinreddenotingshortageofattendance,otherwiseitisgreen.Ifthereisanyshortage,it </w:t>
      </w:r>
      <w:r>
        <w:rPr>
          <w:w w:val="95"/>
        </w:rPr>
        <w:t xml:space="preserve">specifiesthenumberofclassestoattendtomakeupforit.Ifyouclickoneachcourse,ittakesyouto </w:t>
      </w:r>
      <w:r>
        <w:t>the attendance detailpage.</w:t>
      </w:r>
    </w:p>
    <w:p w:rsidR="00E80A0D" w:rsidRDefault="00E80A0D">
      <w:pPr>
        <w:pStyle w:val="BodyText"/>
        <w:rPr>
          <w:sz w:val="24"/>
        </w:rPr>
      </w:pPr>
    </w:p>
    <w:p w:rsidR="00E80A0D" w:rsidRDefault="00C75CCD">
      <w:pPr>
        <w:pStyle w:val="Heading5"/>
        <w:jc w:val="both"/>
      </w:pPr>
      <w:r>
        <w:t>Attendance Detail</w:t>
      </w:r>
    </w:p>
    <w:p w:rsidR="00E80A0D" w:rsidRDefault="00C75CCD">
      <w:pPr>
        <w:pStyle w:val="BodyText"/>
        <w:spacing w:before="136" w:line="244" w:lineRule="auto"/>
        <w:ind w:left="460" w:right="218"/>
        <w:jc w:val="both"/>
      </w:pPr>
      <w:r>
        <w:rPr>
          <w:w w:val="95"/>
        </w:rPr>
        <w:t>Thispagedisplaysmoredetailsfortheattendanceineachcourse.</w:t>
      </w:r>
      <w:r>
        <w:rPr>
          <w:spacing w:val="-6"/>
          <w:w w:val="95"/>
        </w:rPr>
        <w:t>For</w:t>
      </w:r>
      <w:r>
        <w:rPr>
          <w:w w:val="95"/>
        </w:rPr>
        <w:t xml:space="preserve">eachthecourse,thereisalistof </w:t>
      </w:r>
      <w:r>
        <w:rPr>
          <w:w w:val="90"/>
        </w:rPr>
        <w:t xml:space="preserve">classesconductedandeachismarkedwiththedate,dayandwhetherthestudentwaspresentorabsent </w:t>
      </w:r>
      <w:r>
        <w:t>on that particulardate.</w:t>
      </w:r>
    </w:p>
    <w:p w:rsidR="00E80A0D" w:rsidRDefault="00E80A0D">
      <w:pPr>
        <w:spacing w:line="244" w:lineRule="auto"/>
        <w:jc w:val="both"/>
        <w:sectPr w:rsidR="00E80A0D">
          <w:pgSz w:w="12240" w:h="15840"/>
          <w:pgMar w:top="138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669280" cy="318897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pic:cNvPicPr>
                      <a:picLocks noChangeAspect="1"/>
                    </pic:cNvPicPr>
                  </pic:nvPicPr>
                  <pic:blipFill>
                    <a:blip r:embed="rId17"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9" w:right="139"/>
        <w:jc w:val="center"/>
      </w:pPr>
      <w:r>
        <w:t>Figure 4.3: Student Attendance Page</w:t>
      </w:r>
    </w:p>
    <w:p w:rsidR="00E80A0D" w:rsidRDefault="00C75CCD">
      <w:pPr>
        <w:pStyle w:val="BodyText"/>
        <w:spacing w:before="2"/>
        <w:rPr>
          <w:sz w:val="19"/>
        </w:rPr>
      </w:pPr>
      <w:r>
        <w:rPr>
          <w:noProof/>
          <w:lang w:val="en-IN" w:eastAsia="en-IN" w:bidi="ar-SA"/>
        </w:rPr>
        <w:drawing>
          <wp:anchor distT="0" distB="0" distL="0" distR="0" simplePos="0" relativeHeight="251643904" behindDoc="0" locked="0" layoutInCell="1" allowOverlap="1">
            <wp:simplePos x="0" y="0"/>
            <wp:positionH relativeFrom="page">
              <wp:posOffset>1143000</wp:posOffset>
            </wp:positionH>
            <wp:positionV relativeFrom="paragraph">
              <wp:posOffset>167640</wp:posOffset>
            </wp:positionV>
            <wp:extent cx="5669280" cy="3188970"/>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pic:cNvPicPr>
                      <a:picLocks noChangeAspect="1"/>
                    </pic:cNvPicPr>
                  </pic:nvPicPr>
                  <pic:blipFill>
                    <a:blip r:embed="rId18"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7" w:right="137"/>
        <w:jc w:val="center"/>
      </w:pPr>
      <w:r>
        <w:t>Figure 4.4: Student Attendance Detail Page</w:t>
      </w:r>
    </w:p>
    <w:p w:rsidR="00E80A0D" w:rsidRDefault="00E80A0D">
      <w:pPr>
        <w:pStyle w:val="BodyText"/>
      </w:pPr>
    </w:p>
    <w:p w:rsidR="00E80A0D" w:rsidRDefault="00C75CCD">
      <w:pPr>
        <w:pStyle w:val="Heading4"/>
        <w:numPr>
          <w:ilvl w:val="2"/>
          <w:numId w:val="12"/>
        </w:numPr>
        <w:tabs>
          <w:tab w:val="left" w:pos="1282"/>
        </w:tabs>
        <w:spacing w:before="168"/>
        <w:jc w:val="both"/>
      </w:pPr>
      <w:bookmarkStart w:id="4" w:name="_TOC_250015"/>
      <w:bookmarkEnd w:id="4"/>
      <w:r>
        <w:t>Marks</w:t>
      </w:r>
    </w:p>
    <w:p w:rsidR="00E80A0D" w:rsidRDefault="00C75CCD">
      <w:pPr>
        <w:pStyle w:val="BodyText"/>
        <w:spacing w:before="127" w:line="244" w:lineRule="auto"/>
        <w:ind w:left="460" w:right="218"/>
        <w:jc w:val="both"/>
      </w:pPr>
      <w:r>
        <w:rPr>
          <w:w w:val="95"/>
        </w:rPr>
        <w:t>TheMarkspageisatablewithanentryforeachoftheircourses.Thecourseidandnamearespecified alongthemarksobtainedineachofthetestsandexams.Thetestsinclude3internalassessmentswith marksobtainedoutofatotalof20,2eventssuchasproject,assignment,quizetc.,withmarksoutof</w:t>
      </w:r>
    </w:p>
    <w:p w:rsidR="00E80A0D" w:rsidRDefault="00C75CCD">
      <w:pPr>
        <w:pStyle w:val="BodyText"/>
        <w:spacing w:line="234" w:lineRule="exact"/>
        <w:ind w:left="460"/>
        <w:jc w:val="both"/>
      </w:pPr>
      <w:r>
        <w:rPr>
          <w:w w:val="95"/>
        </w:rPr>
        <w:t>20. Lastly, one semester end exam with marks out of 100.</w:t>
      </w:r>
    </w:p>
    <w:p w:rsidR="00E80A0D" w:rsidRDefault="00E80A0D">
      <w:pPr>
        <w:spacing w:line="234" w:lineRule="exact"/>
        <w:jc w:val="both"/>
        <w:sectPr w:rsidR="00E80A0D">
          <w:pgSz w:w="12240" w:h="15840"/>
          <w:pgMar w:top="144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669280" cy="3188970"/>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pic:cNvPicPr>
                      <a:picLocks noChangeAspect="1"/>
                    </pic:cNvPicPr>
                  </pic:nvPicPr>
                  <pic:blipFill>
                    <a:blip r:embed="rId19"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9" w:right="139"/>
        <w:jc w:val="center"/>
      </w:pPr>
      <w:r>
        <w:t>Figure 4.5: Student Marks Page</w:t>
      </w:r>
    </w:p>
    <w:p w:rsidR="00E80A0D" w:rsidRDefault="00E80A0D">
      <w:pPr>
        <w:pStyle w:val="BodyText"/>
      </w:pPr>
    </w:p>
    <w:p w:rsidR="00E80A0D" w:rsidRDefault="00C75CCD">
      <w:pPr>
        <w:pStyle w:val="Heading4"/>
        <w:numPr>
          <w:ilvl w:val="2"/>
          <w:numId w:val="12"/>
        </w:numPr>
        <w:tabs>
          <w:tab w:val="left" w:pos="1281"/>
          <w:tab w:val="left" w:pos="1282"/>
        </w:tabs>
        <w:spacing w:before="168"/>
      </w:pPr>
      <w:bookmarkStart w:id="5" w:name="_TOC_250014"/>
      <w:bookmarkEnd w:id="5"/>
      <w:r>
        <w:t>Timetable</w:t>
      </w:r>
    </w:p>
    <w:p w:rsidR="00E80A0D" w:rsidRDefault="00C75CCD">
      <w:pPr>
        <w:pStyle w:val="BodyText"/>
        <w:spacing w:before="127" w:line="244" w:lineRule="auto"/>
        <w:ind w:left="460" w:right="217"/>
        <w:jc w:val="both"/>
      </w:pPr>
      <w:r>
        <w:rPr>
          <w:w w:val="95"/>
        </w:rPr>
        <w:t>Thispageisatablewhichliststhedayandtimingsofeachoftheclassesassignedtothestudent.The rowheadersarethedaysoftheweekandthecolumnheadersarethetimeslots.So,foreach</w:t>
      </w:r>
      <w:r>
        <w:rPr>
          <w:spacing w:val="-6"/>
          <w:w w:val="95"/>
        </w:rPr>
        <w:t>day,</w:t>
      </w:r>
      <w:r>
        <w:rPr>
          <w:w w:val="95"/>
        </w:rPr>
        <w:t xml:space="preserve">it specifiestheclassesinthetimeslots.Thetimetableisgeneratedautomaticallyfromtheassigntable, whichisatablecontainingtheinformationofalltheteachersassignedtoaclasswithacourseandthe </w:t>
      </w:r>
      <w:r>
        <w:t>timings theclasses.</w:t>
      </w:r>
    </w:p>
    <w:p w:rsidR="00E80A0D" w:rsidRDefault="00C75CCD">
      <w:pPr>
        <w:pStyle w:val="BodyText"/>
        <w:spacing w:before="5"/>
        <w:rPr>
          <w:sz w:val="27"/>
        </w:rPr>
      </w:pPr>
      <w:r>
        <w:rPr>
          <w:noProof/>
          <w:lang w:val="en-IN" w:eastAsia="en-IN" w:bidi="ar-SA"/>
        </w:rPr>
        <w:drawing>
          <wp:anchor distT="0" distB="0" distL="0" distR="0" simplePos="0" relativeHeight="251644928" behindDoc="0" locked="0" layoutInCell="1" allowOverlap="1">
            <wp:simplePos x="0" y="0"/>
            <wp:positionH relativeFrom="page">
              <wp:posOffset>1193165</wp:posOffset>
            </wp:positionH>
            <wp:positionV relativeFrom="paragraph">
              <wp:posOffset>229235</wp:posOffset>
            </wp:positionV>
            <wp:extent cx="5603240" cy="2054860"/>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png"/>
                    <pic:cNvPicPr>
                      <a:picLocks noChangeAspect="1"/>
                    </pic:cNvPicPr>
                  </pic:nvPicPr>
                  <pic:blipFill>
                    <a:blip r:embed="rId20" cstate="print"/>
                    <a:stretch>
                      <a:fillRect/>
                    </a:stretch>
                  </pic:blipFill>
                  <pic:spPr>
                    <a:xfrm>
                      <a:off x="0" y="0"/>
                      <a:ext cx="5603557" cy="2054637"/>
                    </a:xfrm>
                    <a:prstGeom prst="rect">
                      <a:avLst/>
                    </a:prstGeom>
                  </pic:spPr>
                </pic:pic>
              </a:graphicData>
            </a:graphic>
          </wp:anchor>
        </w:drawing>
      </w:r>
    </w:p>
    <w:p w:rsidR="00E80A0D" w:rsidRDefault="00E80A0D">
      <w:pPr>
        <w:pStyle w:val="BodyText"/>
        <w:spacing w:before="11"/>
        <w:rPr>
          <w:sz w:val="18"/>
        </w:rPr>
      </w:pPr>
    </w:p>
    <w:p w:rsidR="00E80A0D" w:rsidRDefault="00C75CCD">
      <w:pPr>
        <w:pStyle w:val="BodyText"/>
        <w:ind w:left="378" w:right="139"/>
        <w:jc w:val="center"/>
      </w:pPr>
      <w:r>
        <w:t>Figure 4.6: Student Timetable</w:t>
      </w:r>
    </w:p>
    <w:p w:rsidR="00E80A0D" w:rsidRDefault="00E80A0D">
      <w:pPr>
        <w:jc w:val="center"/>
        <w:sectPr w:rsidR="00E80A0D">
          <w:pgSz w:w="12240" w:h="15840"/>
          <w:pgMar w:top="1440" w:right="1220" w:bottom="980" w:left="1340" w:header="0" w:footer="792" w:gutter="0"/>
          <w:cols w:space="720"/>
        </w:sectPr>
      </w:pPr>
    </w:p>
    <w:p w:rsidR="00E80A0D" w:rsidRDefault="00C75CCD" w:rsidP="00AF2B55">
      <w:pPr>
        <w:pStyle w:val="Heading3"/>
        <w:numPr>
          <w:ilvl w:val="1"/>
          <w:numId w:val="12"/>
        </w:numPr>
        <w:tabs>
          <w:tab w:val="left" w:pos="1195"/>
          <w:tab w:val="left" w:pos="1196"/>
        </w:tabs>
      </w:pPr>
      <w:bookmarkStart w:id="6" w:name="_TOC_250013"/>
      <w:bookmarkEnd w:id="6"/>
      <w:r>
        <w:rPr>
          <w:spacing w:val="-6"/>
        </w:rPr>
        <w:lastRenderedPageBreak/>
        <w:t>Teache</w:t>
      </w:r>
      <w:bookmarkStart w:id="7" w:name="_TOC_250012"/>
      <w:bookmarkEnd w:id="7"/>
      <w:r w:rsidR="00AF2B55">
        <w:rPr>
          <w:spacing w:val="-6"/>
        </w:rPr>
        <w:t xml:space="preserve">r </w:t>
      </w:r>
      <w:r>
        <w:t>Login</w:t>
      </w:r>
    </w:p>
    <w:p w:rsidR="00E80A0D" w:rsidRDefault="00C75CCD">
      <w:pPr>
        <w:pStyle w:val="BodyText"/>
        <w:spacing w:before="127" w:line="244" w:lineRule="auto"/>
        <w:ind w:left="460" w:right="219"/>
        <w:jc w:val="both"/>
      </w:pPr>
      <w:r>
        <w:rPr>
          <w:w w:val="95"/>
        </w:rPr>
        <w:t>Eachteacherinthecollegeisassignedauniqueusernameandpassword</w:t>
      </w:r>
      <w:r>
        <w:rPr>
          <w:spacing w:val="-3"/>
          <w:w w:val="95"/>
        </w:rPr>
        <w:t>by</w:t>
      </w:r>
      <w:r>
        <w:rPr>
          <w:w w:val="95"/>
        </w:rPr>
        <w:t>theadministrator.The usernameistheirteacherIDandthesameforpassword.Theteachermaychangethepasswordlater.</w:t>
      </w:r>
    </w:p>
    <w:p w:rsidR="00E80A0D" w:rsidRDefault="00C75CCD">
      <w:pPr>
        <w:pStyle w:val="BodyText"/>
        <w:spacing w:before="11"/>
        <w:rPr>
          <w:sz w:val="15"/>
        </w:rPr>
      </w:pPr>
      <w:r>
        <w:rPr>
          <w:noProof/>
          <w:lang w:val="en-IN" w:eastAsia="en-IN" w:bidi="ar-SA"/>
        </w:rPr>
        <w:drawing>
          <wp:anchor distT="0" distB="0" distL="0" distR="0" simplePos="0" relativeHeight="251645952" behindDoc="0" locked="0" layoutInCell="1" allowOverlap="1">
            <wp:simplePos x="0" y="0"/>
            <wp:positionH relativeFrom="page">
              <wp:posOffset>1143000</wp:posOffset>
            </wp:positionH>
            <wp:positionV relativeFrom="paragraph">
              <wp:posOffset>143510</wp:posOffset>
            </wp:positionV>
            <wp:extent cx="5669280" cy="31889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21"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8" w:right="139"/>
        <w:jc w:val="center"/>
      </w:pPr>
      <w:r>
        <w:t>Figure 4.7: Teacher Login</w:t>
      </w:r>
    </w:p>
    <w:p w:rsidR="00E80A0D" w:rsidRDefault="00E80A0D">
      <w:pPr>
        <w:pStyle w:val="BodyText"/>
      </w:pPr>
    </w:p>
    <w:p w:rsidR="00E80A0D" w:rsidRDefault="00E80A0D">
      <w:pPr>
        <w:pStyle w:val="BodyText"/>
        <w:rPr>
          <w:sz w:val="28"/>
        </w:rPr>
      </w:pPr>
    </w:p>
    <w:p w:rsidR="00E80A0D" w:rsidRDefault="00C75CCD">
      <w:pPr>
        <w:pStyle w:val="Heading4"/>
        <w:numPr>
          <w:ilvl w:val="2"/>
          <w:numId w:val="12"/>
        </w:numPr>
        <w:tabs>
          <w:tab w:val="left" w:pos="1281"/>
          <w:tab w:val="left" w:pos="1282"/>
        </w:tabs>
      </w:pPr>
      <w:bookmarkStart w:id="8" w:name="_TOC_250011"/>
      <w:bookmarkEnd w:id="8"/>
      <w:r>
        <w:t>Homepage</w:t>
      </w:r>
    </w:p>
    <w:p w:rsidR="00E80A0D" w:rsidRDefault="00C75CCD">
      <w:pPr>
        <w:pStyle w:val="BodyText"/>
        <w:spacing w:before="126" w:line="244" w:lineRule="auto"/>
        <w:ind w:left="460" w:right="216"/>
        <w:jc w:val="both"/>
      </w:pPr>
      <w:r>
        <w:rPr>
          <w:w w:val="90"/>
        </w:rPr>
        <w:t xml:space="preserve">Aftersuccessfullogin,thestudentispresentedahomepagewiththeirmainsections,attendance,marks, timetableandreports.Intheattendancesection,theteachercanentertheattendanceoftheirrespective </w:t>
      </w:r>
      <w:r>
        <w:rPr>
          <w:w w:val="95"/>
        </w:rPr>
        <w:t xml:space="preserve">studentsforthedaysonwhichclasseswereconducted.Thereisaprovisiontoenterextraclassesand view/edittheattendanceofeachindividualstudent.Inthemarkssection,theteachermayenterthe marksfor3internals,2eventsand1SEEforeachstudent.Theycanalsoediteachoftheenteredmarks. Thetimetableprovidestheclassesassignedtotheteacherwiththedayandtimingsinatabularform. </w:t>
      </w:r>
      <w:r>
        <w:rPr>
          <w:spacing w:val="-3"/>
        </w:rPr>
        <w:t>Lastly,</w:t>
      </w:r>
      <w:r>
        <w:t>theteachercangeneratereportsforeachoftheirassignedclass.</w:t>
      </w:r>
    </w:p>
    <w:p w:rsidR="00E80A0D" w:rsidRDefault="00E80A0D">
      <w:pPr>
        <w:pStyle w:val="BodyText"/>
        <w:spacing w:before="3"/>
        <w:rPr>
          <w:sz w:val="24"/>
        </w:rPr>
      </w:pPr>
    </w:p>
    <w:p w:rsidR="00E80A0D" w:rsidRDefault="00C75CCD">
      <w:pPr>
        <w:pStyle w:val="Heading4"/>
        <w:numPr>
          <w:ilvl w:val="2"/>
          <w:numId w:val="12"/>
        </w:numPr>
        <w:tabs>
          <w:tab w:val="left" w:pos="1281"/>
          <w:tab w:val="left" w:pos="1282"/>
        </w:tabs>
      </w:pPr>
      <w:bookmarkStart w:id="9" w:name="_TOC_250010"/>
      <w:bookmarkEnd w:id="9"/>
      <w:r>
        <w:t>Attendance</w:t>
      </w:r>
    </w:p>
    <w:p w:rsidR="00E80A0D" w:rsidRDefault="00C75CCD">
      <w:pPr>
        <w:pStyle w:val="BodyText"/>
        <w:spacing w:before="127" w:line="244" w:lineRule="auto"/>
        <w:ind w:left="460" w:right="219"/>
        <w:jc w:val="both"/>
      </w:pPr>
      <w:r>
        <w:rPr>
          <w:w w:val="95"/>
        </w:rPr>
        <w:t xml:space="preserve">Thereisalistofalltheclassassignedtoteacher.So,foreachclassthereare3actionsavailable.They </w:t>
      </w:r>
      <w:r>
        <w:t>are,</w:t>
      </w:r>
    </w:p>
    <w:p w:rsidR="00E80A0D" w:rsidRDefault="00E80A0D">
      <w:pPr>
        <w:pStyle w:val="BodyText"/>
        <w:spacing w:before="1"/>
        <w:rPr>
          <w:sz w:val="24"/>
        </w:rPr>
      </w:pPr>
    </w:p>
    <w:p w:rsidR="00E80A0D" w:rsidRDefault="00C75CCD">
      <w:pPr>
        <w:pStyle w:val="Heading5"/>
        <w:jc w:val="both"/>
      </w:pPr>
      <w:r>
        <w:t>Enter Attendance</w:t>
      </w:r>
    </w:p>
    <w:p w:rsidR="00E80A0D" w:rsidRDefault="00C75CCD">
      <w:pPr>
        <w:pStyle w:val="BodyText"/>
        <w:spacing w:before="136" w:line="244" w:lineRule="auto"/>
        <w:ind w:left="460" w:right="217"/>
        <w:jc w:val="both"/>
      </w:pPr>
      <w:r>
        <w:rPr>
          <w:w w:val="95"/>
        </w:rPr>
        <w:t>Onthispage,theclassesscheduledorconductedislistedintheformofalist.Initially,allthescheduled classeswill</w:t>
      </w:r>
      <w:r>
        <w:rPr>
          <w:spacing w:val="2"/>
          <w:w w:val="95"/>
        </w:rPr>
        <w:t>be</w:t>
      </w:r>
      <w:r>
        <w:rPr>
          <w:w w:val="95"/>
        </w:rPr>
        <w:t xml:space="preserve">listedfromthestartofthesemestertothecurrentdate.Thus,ifthereisclassscheduled </w:t>
      </w:r>
      <w:r>
        <w:t>for</w:t>
      </w:r>
      <w:r>
        <w:rPr>
          <w:spacing w:val="-3"/>
        </w:rPr>
        <w:t>today,</w:t>
      </w:r>
      <w:r>
        <w:t xml:space="preserve">itwillautomaticallyappearontopofthelist.Iftheattendanceofanydayisnotmarkedit </w:t>
      </w:r>
      <w:r>
        <w:rPr>
          <w:w w:val="90"/>
        </w:rPr>
        <w:t>will</w:t>
      </w:r>
      <w:r>
        <w:rPr>
          <w:spacing w:val="2"/>
          <w:w w:val="90"/>
        </w:rPr>
        <w:t>be</w:t>
      </w:r>
      <w:r>
        <w:rPr>
          <w:w w:val="90"/>
        </w:rPr>
        <w:t>red,otherwisegreenifmarked.Classescanalso</w:t>
      </w:r>
      <w:r>
        <w:rPr>
          <w:spacing w:val="2"/>
          <w:w w:val="90"/>
        </w:rPr>
        <w:t>be</w:t>
      </w:r>
      <w:r>
        <w:rPr>
          <w:w w:val="90"/>
        </w:rPr>
        <w:t xml:space="preserve">cancelledwhichwillmakethatdateasyellow. </w:t>
      </w:r>
      <w:r>
        <w:rPr>
          <w:w w:val="95"/>
        </w:rPr>
        <w:t>Whileenteringtheattendance,thelistofstudentsinthatclassislistedandthereare</w:t>
      </w:r>
      <w:r>
        <w:rPr>
          <w:spacing w:val="-4"/>
          <w:w w:val="95"/>
        </w:rPr>
        <w:t>two</w:t>
      </w:r>
      <w:r>
        <w:rPr>
          <w:w w:val="95"/>
        </w:rPr>
        <w:t>optionsnext</w:t>
      </w:r>
    </w:p>
    <w:p w:rsidR="00E80A0D" w:rsidRDefault="00E80A0D">
      <w:pPr>
        <w:spacing w:line="244" w:lineRule="auto"/>
        <w:jc w:val="both"/>
        <w:sectPr w:rsidR="00E80A0D">
          <w:pgSz w:w="12240" w:h="15840"/>
          <w:pgMar w:top="134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669280" cy="3188970"/>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22"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9" w:right="139"/>
        <w:jc w:val="center"/>
      </w:pPr>
      <w:r>
        <w:rPr>
          <w:w w:val="95"/>
        </w:rPr>
        <w:t>Figure 4.8:  Teacher homepage</w:t>
      </w:r>
    </w:p>
    <w:p w:rsidR="00E80A0D" w:rsidRDefault="00E80A0D">
      <w:pPr>
        <w:pStyle w:val="BodyText"/>
      </w:pPr>
    </w:p>
    <w:p w:rsidR="00E80A0D" w:rsidRDefault="00E80A0D">
      <w:pPr>
        <w:pStyle w:val="BodyText"/>
        <w:rPr>
          <w:sz w:val="17"/>
        </w:rPr>
      </w:pPr>
    </w:p>
    <w:p w:rsidR="00E80A0D" w:rsidRDefault="00C75CCD">
      <w:pPr>
        <w:pStyle w:val="BodyText"/>
        <w:spacing w:line="244" w:lineRule="auto"/>
        <w:ind w:left="460" w:right="212"/>
      </w:pPr>
      <w:r>
        <w:rPr>
          <w:w w:val="95"/>
        </w:rPr>
        <w:t>toeach.Theseoptionsareintheformofaradiobuttonforpresentandabsent.Allthebuttonsare initiallymarkedaspresentandtheteacherjustneedstochangefortheabsentstudents.</w:t>
      </w:r>
    </w:p>
    <w:p w:rsidR="00E80A0D" w:rsidRDefault="00C75CCD">
      <w:pPr>
        <w:pStyle w:val="BodyText"/>
        <w:rPr>
          <w:sz w:val="16"/>
        </w:rPr>
      </w:pPr>
      <w:r>
        <w:rPr>
          <w:noProof/>
          <w:lang w:val="en-IN" w:eastAsia="en-IN" w:bidi="ar-SA"/>
        </w:rPr>
        <w:drawing>
          <wp:anchor distT="0" distB="0" distL="0" distR="0" simplePos="0" relativeHeight="251646976" behindDoc="0" locked="0" layoutInCell="1" allowOverlap="1">
            <wp:simplePos x="0" y="0"/>
            <wp:positionH relativeFrom="page">
              <wp:posOffset>1143000</wp:posOffset>
            </wp:positionH>
            <wp:positionV relativeFrom="paragraph">
              <wp:posOffset>143510</wp:posOffset>
            </wp:positionV>
            <wp:extent cx="5669280" cy="3188970"/>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png"/>
                    <pic:cNvPicPr>
                      <a:picLocks noChangeAspect="1"/>
                    </pic:cNvPicPr>
                  </pic:nvPicPr>
                  <pic:blipFill>
                    <a:blip r:embed="rId23"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8" w:right="139"/>
        <w:jc w:val="center"/>
      </w:pPr>
      <w:r>
        <w:t>Figure 4.9: Entering attendance</w:t>
      </w:r>
    </w:p>
    <w:p w:rsidR="00E80A0D" w:rsidRDefault="00E80A0D">
      <w:pPr>
        <w:jc w:val="center"/>
        <w:sectPr w:rsidR="00E80A0D">
          <w:pgSz w:w="12240" w:h="15840"/>
          <w:pgMar w:top="1440" w:right="1220" w:bottom="980" w:left="1340" w:header="0" w:footer="792" w:gutter="0"/>
          <w:cols w:space="720"/>
        </w:sectPr>
      </w:pPr>
    </w:p>
    <w:p w:rsidR="00E80A0D" w:rsidRDefault="00C75CCD">
      <w:pPr>
        <w:pStyle w:val="Heading5"/>
        <w:spacing w:before="56"/>
      </w:pPr>
      <w:r>
        <w:lastRenderedPageBreak/>
        <w:t>Edit Attendance</w:t>
      </w:r>
    </w:p>
    <w:p w:rsidR="00E80A0D" w:rsidRDefault="00C75CCD">
      <w:pPr>
        <w:pStyle w:val="BodyText"/>
        <w:spacing w:before="135" w:line="244" w:lineRule="auto"/>
        <w:ind w:left="460" w:right="220"/>
        <w:jc w:val="both"/>
      </w:pPr>
      <w:r>
        <w:rPr>
          <w:w w:val="95"/>
        </w:rPr>
        <w:t>Afterenteringattendance,theteachercanalsoeditit.Itissimilartoscreenforenteringattendance, onlytheenteredattendanceis</w:t>
      </w:r>
      <w:r>
        <w:rPr>
          <w:spacing w:val="-3"/>
          <w:w w:val="95"/>
        </w:rPr>
        <w:t>saved</w:t>
      </w:r>
      <w:r>
        <w:rPr>
          <w:w w:val="95"/>
        </w:rPr>
        <w:t>and</w:t>
      </w:r>
      <w:r>
        <w:rPr>
          <w:spacing w:val="-3"/>
          <w:w w:val="95"/>
        </w:rPr>
        <w:t>display.</w:t>
      </w:r>
      <w:r>
        <w:rPr>
          <w:w w:val="95"/>
        </w:rPr>
        <w:t xml:space="preserve">Theteachercanchangetheappropriateattendance </w:t>
      </w:r>
      <w:r>
        <w:t xml:space="preserve">and </w:t>
      </w:r>
      <w:r>
        <w:rPr>
          <w:spacing w:val="-3"/>
        </w:rPr>
        <w:t>save</w:t>
      </w:r>
      <w:r>
        <w:t>it.</w:t>
      </w:r>
    </w:p>
    <w:p w:rsidR="00E80A0D" w:rsidRDefault="00C75CCD">
      <w:pPr>
        <w:pStyle w:val="BodyText"/>
        <w:spacing w:before="7"/>
        <w:rPr>
          <w:sz w:val="12"/>
        </w:rPr>
      </w:pPr>
      <w:r>
        <w:rPr>
          <w:noProof/>
          <w:lang w:val="en-IN" w:eastAsia="en-IN" w:bidi="ar-SA"/>
        </w:rPr>
        <w:drawing>
          <wp:anchor distT="0" distB="0" distL="0" distR="0" simplePos="0" relativeHeight="251648000" behindDoc="0" locked="0" layoutInCell="1" allowOverlap="1">
            <wp:simplePos x="0" y="0"/>
            <wp:positionH relativeFrom="page">
              <wp:posOffset>1143000</wp:posOffset>
            </wp:positionH>
            <wp:positionV relativeFrom="paragraph">
              <wp:posOffset>118745</wp:posOffset>
            </wp:positionV>
            <wp:extent cx="5669280" cy="3188970"/>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pic:cNvPicPr>
                      <a:picLocks noChangeAspect="1"/>
                    </pic:cNvPicPr>
                  </pic:nvPicPr>
                  <pic:blipFill>
                    <a:blip r:embed="rId24"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7" w:right="139"/>
        <w:jc w:val="center"/>
      </w:pPr>
      <w:r>
        <w:t>Figure 4.10: Editing attendance</w:t>
      </w:r>
    </w:p>
    <w:p w:rsidR="00E80A0D" w:rsidRDefault="00E80A0D">
      <w:pPr>
        <w:pStyle w:val="BodyText"/>
      </w:pPr>
    </w:p>
    <w:p w:rsidR="00E80A0D" w:rsidRDefault="00E80A0D">
      <w:pPr>
        <w:pStyle w:val="BodyText"/>
      </w:pPr>
    </w:p>
    <w:p w:rsidR="00E80A0D" w:rsidRDefault="00C75CCD">
      <w:pPr>
        <w:pStyle w:val="Heading5"/>
        <w:spacing w:before="129"/>
      </w:pPr>
      <w:r>
        <w:t>Extra Class</w:t>
      </w:r>
    </w:p>
    <w:p w:rsidR="00E80A0D" w:rsidRDefault="00C75CCD">
      <w:pPr>
        <w:pStyle w:val="BodyText"/>
        <w:spacing w:before="136" w:line="244" w:lineRule="auto"/>
        <w:ind w:left="460" w:right="217"/>
        <w:jc w:val="both"/>
      </w:pPr>
      <w:r>
        <w:rPr>
          <w:w w:val="95"/>
        </w:rPr>
        <w:t xml:space="preserve">Ifateacherhastakenaclassotherthanatthescheduledtimings,theymayentertheattendancefor thataswell.Whileenteringtheextraclass,theteacherjustneedstospecifythedateitwasconducted andentertheattendanceofeachofthestudents.Aftersubmittingextraclass,itwillappearinthelist </w:t>
      </w:r>
      <w:r>
        <w:t xml:space="preserve">of conducted classes and thus, it can </w:t>
      </w:r>
      <w:r>
        <w:rPr>
          <w:spacing w:val="2"/>
        </w:rPr>
        <w:t>be</w:t>
      </w:r>
      <w:r>
        <w:t>edited.</w:t>
      </w:r>
    </w:p>
    <w:p w:rsidR="00E80A0D" w:rsidRDefault="00E80A0D">
      <w:pPr>
        <w:pStyle w:val="BodyText"/>
        <w:rPr>
          <w:sz w:val="24"/>
        </w:rPr>
      </w:pPr>
    </w:p>
    <w:p w:rsidR="00E80A0D" w:rsidRDefault="00C75CCD">
      <w:pPr>
        <w:pStyle w:val="Heading5"/>
      </w:pPr>
      <w:r>
        <w:t>Student Attendance</w:t>
      </w:r>
    </w:p>
    <w:p w:rsidR="00E80A0D" w:rsidRDefault="00C75CCD">
      <w:pPr>
        <w:pStyle w:val="BodyText"/>
        <w:spacing w:before="136" w:line="244" w:lineRule="auto"/>
        <w:ind w:left="460" w:right="218"/>
        <w:jc w:val="both"/>
      </w:pPr>
      <w:r>
        <w:rPr>
          <w:spacing w:val="-6"/>
          <w:w w:val="95"/>
        </w:rPr>
        <w:t>For</w:t>
      </w:r>
      <w:r>
        <w:rPr>
          <w:w w:val="95"/>
        </w:rPr>
        <w:t xml:space="preserve">eachassignedclass,theteachercanviewtheattendancestatusofthelistofstudents.Thenumber </w:t>
      </w:r>
      <w:r>
        <w:rPr>
          <w:w w:val="90"/>
        </w:rPr>
        <w:t xml:space="preserve">ofattendedclasses,totalnumberofclassesconductedandtheattendancepercentageisdisplayed. Ifthe </w:t>
      </w:r>
      <w:r>
        <w:rPr>
          <w:w w:val="95"/>
        </w:rPr>
        <w:t>attendancepercentageofanyofthestudentsisbelow75,itwill</w:t>
      </w:r>
      <w:r>
        <w:rPr>
          <w:spacing w:val="2"/>
          <w:w w:val="95"/>
        </w:rPr>
        <w:t>be</w:t>
      </w:r>
      <w:r>
        <w:rPr>
          <w:w w:val="95"/>
        </w:rPr>
        <w:t xml:space="preserve">displayedinred.Thus,theteacher </w:t>
      </w:r>
      <w:r>
        <w:t>mayeasilyfindthelistofstudentsnoteligibletotakeatest.</w:t>
      </w:r>
    </w:p>
    <w:p w:rsidR="00E80A0D" w:rsidRDefault="00E80A0D">
      <w:pPr>
        <w:pStyle w:val="BodyText"/>
        <w:rPr>
          <w:sz w:val="24"/>
        </w:rPr>
      </w:pPr>
    </w:p>
    <w:p w:rsidR="00E80A0D" w:rsidRDefault="00C75CCD">
      <w:pPr>
        <w:pStyle w:val="Heading5"/>
        <w:spacing w:before="1"/>
      </w:pPr>
      <w:r>
        <w:t>Student Attendance Details</w:t>
      </w:r>
    </w:p>
    <w:p w:rsidR="00E80A0D" w:rsidRDefault="00C75CCD">
      <w:pPr>
        <w:pStyle w:val="BodyText"/>
        <w:spacing w:before="135" w:line="244" w:lineRule="auto"/>
        <w:ind w:left="460" w:right="219"/>
        <w:jc w:val="both"/>
      </w:pPr>
      <w:r>
        <w:rPr>
          <w:w w:val="95"/>
        </w:rPr>
        <w:t xml:space="preserve">Theteachercanviewtheattendancedetailofalltheirassignedstudentsindividually.Thatis,forall theconductedclasses,itwilldisplaywhetherthatstudentwaspresentorabsent.Theteachercanalso </w:t>
      </w:r>
      <w:r>
        <w:rPr>
          <w:w w:val="90"/>
        </w:rPr>
        <w:t>edittheattendanceofeachstudentindividually</w:t>
      </w:r>
      <w:r>
        <w:rPr>
          <w:spacing w:val="-3"/>
          <w:w w:val="90"/>
        </w:rPr>
        <w:t>by</w:t>
      </w:r>
      <w:r>
        <w:rPr>
          <w:w w:val="90"/>
        </w:rPr>
        <w:t xml:space="preserve">changingtheattendancestatusforeachconducted </w:t>
      </w:r>
      <w:r>
        <w:t>class.</w:t>
      </w:r>
    </w:p>
    <w:p w:rsidR="00E80A0D" w:rsidRDefault="00E80A0D">
      <w:pPr>
        <w:spacing w:line="244" w:lineRule="auto"/>
        <w:jc w:val="both"/>
        <w:sectPr w:rsidR="00E80A0D">
          <w:pgSz w:w="12240" w:h="15840"/>
          <w:pgMar w:top="140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669280" cy="3188970"/>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png"/>
                    <pic:cNvPicPr>
                      <a:picLocks noChangeAspect="1"/>
                    </pic:cNvPicPr>
                  </pic:nvPicPr>
                  <pic:blipFill>
                    <a:blip r:embed="rId25"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7" w:right="137"/>
        <w:jc w:val="center"/>
      </w:pPr>
      <w:r>
        <w:t>Figure 4.11: Attendance of students in a class</w:t>
      </w:r>
    </w:p>
    <w:p w:rsidR="00E80A0D" w:rsidRDefault="00C75CCD">
      <w:pPr>
        <w:pStyle w:val="BodyText"/>
        <w:spacing w:before="2"/>
        <w:rPr>
          <w:sz w:val="19"/>
        </w:rPr>
      </w:pPr>
      <w:r>
        <w:rPr>
          <w:noProof/>
          <w:lang w:val="en-IN" w:eastAsia="en-IN" w:bidi="ar-SA"/>
        </w:rPr>
        <w:drawing>
          <wp:anchor distT="0" distB="0" distL="0" distR="0" simplePos="0" relativeHeight="251649024" behindDoc="0" locked="0" layoutInCell="1" allowOverlap="1">
            <wp:simplePos x="0" y="0"/>
            <wp:positionH relativeFrom="page">
              <wp:posOffset>1143000</wp:posOffset>
            </wp:positionH>
            <wp:positionV relativeFrom="paragraph">
              <wp:posOffset>167640</wp:posOffset>
            </wp:positionV>
            <wp:extent cx="5669280" cy="3188970"/>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26"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7" w:right="137"/>
        <w:jc w:val="center"/>
      </w:pPr>
      <w:r>
        <w:t>Figure 4.12: Attendance details of an individual student</w:t>
      </w:r>
    </w:p>
    <w:p w:rsidR="00E80A0D" w:rsidRDefault="00E80A0D">
      <w:pPr>
        <w:pStyle w:val="BodyText"/>
      </w:pPr>
    </w:p>
    <w:p w:rsidR="00E80A0D" w:rsidRDefault="00C75CCD">
      <w:pPr>
        <w:pStyle w:val="Heading4"/>
        <w:numPr>
          <w:ilvl w:val="2"/>
          <w:numId w:val="12"/>
        </w:numPr>
        <w:tabs>
          <w:tab w:val="left" w:pos="1281"/>
          <w:tab w:val="left" w:pos="1282"/>
        </w:tabs>
        <w:spacing w:before="168"/>
        <w:ind w:hanging="823"/>
      </w:pPr>
      <w:bookmarkStart w:id="10" w:name="_TOC_250009"/>
      <w:bookmarkEnd w:id="10"/>
      <w:r>
        <w:t>Marks</w:t>
      </w:r>
    </w:p>
    <w:p w:rsidR="00E80A0D" w:rsidRDefault="00C75CCD">
      <w:pPr>
        <w:pStyle w:val="BodyText"/>
        <w:spacing w:before="127" w:line="244" w:lineRule="auto"/>
        <w:ind w:left="459" w:right="210"/>
      </w:pPr>
      <w:r>
        <w:rPr>
          <w:w w:val="95"/>
        </w:rPr>
        <w:t>Onthispage,thelistofclassesassignedtotheteacheraredisplayedalongwith</w:t>
      </w:r>
      <w:r>
        <w:rPr>
          <w:spacing w:val="-4"/>
          <w:w w:val="95"/>
        </w:rPr>
        <w:t>two</w:t>
      </w:r>
      <w:r>
        <w:rPr>
          <w:w w:val="95"/>
        </w:rPr>
        <w:t xml:space="preserve">actionsforeach </w:t>
      </w:r>
      <w:r>
        <w:t>class. These actionsare,</w:t>
      </w:r>
    </w:p>
    <w:p w:rsidR="00E80A0D" w:rsidRDefault="00E80A0D">
      <w:pPr>
        <w:spacing w:line="244" w:lineRule="auto"/>
        <w:sectPr w:rsidR="00E80A0D">
          <w:pgSz w:w="12240" w:h="15840"/>
          <w:pgMar w:top="1440" w:right="1220" w:bottom="980" w:left="1340" w:header="0" w:footer="792" w:gutter="0"/>
          <w:cols w:space="720"/>
        </w:sectPr>
      </w:pPr>
    </w:p>
    <w:p w:rsidR="00E80A0D" w:rsidRDefault="00C75CCD">
      <w:pPr>
        <w:pStyle w:val="Heading5"/>
        <w:spacing w:before="56"/>
      </w:pPr>
      <w:r>
        <w:lastRenderedPageBreak/>
        <w:t>Enter Marks</w:t>
      </w:r>
    </w:p>
    <w:p w:rsidR="00E80A0D" w:rsidRDefault="00C75CCD">
      <w:pPr>
        <w:pStyle w:val="BodyText"/>
        <w:spacing w:before="135" w:line="244" w:lineRule="auto"/>
        <w:ind w:left="460" w:right="216"/>
        <w:jc w:val="both"/>
      </w:pPr>
      <w:r>
        <w:rPr>
          <w:w w:val="90"/>
        </w:rPr>
        <w:t xml:space="preserve">Onthispage,theteachercanenterthemarksfor3internalassessments,2eventsandonesemesterend </w:t>
      </w:r>
      <w:r>
        <w:rPr>
          <w:w w:val="95"/>
        </w:rPr>
        <w:t>exam.Initiallyallofthemaremarkedredtodenotethatthemarks</w:t>
      </w:r>
      <w:r>
        <w:rPr>
          <w:spacing w:val="-3"/>
          <w:w w:val="95"/>
        </w:rPr>
        <w:t>have</w:t>
      </w:r>
      <w:r>
        <w:rPr>
          <w:w w:val="95"/>
        </w:rPr>
        <w:t>notbeenenteredyet.Once themarksforatestisentered,itturnsgreen.Whileenteringthemarksforaparticulartest,thelist ofstudentsinthatclassislistedandmarkscan</w:t>
      </w:r>
      <w:r>
        <w:rPr>
          <w:spacing w:val="2"/>
          <w:w w:val="95"/>
        </w:rPr>
        <w:t>be</w:t>
      </w:r>
      <w:r>
        <w:rPr>
          <w:w w:val="95"/>
        </w:rPr>
        <w:t xml:space="preserve">enteredforallofthemandsubmitted.Once,the marksaresubmitted,thestudentscanviewtheirrespectivemarks.Incaseifthereisaneedtochange </w:t>
      </w:r>
      <w:r>
        <w:t>themarksofanystudent,itispossibletoeditthemarks.</w:t>
      </w:r>
    </w:p>
    <w:p w:rsidR="00E80A0D" w:rsidRDefault="00C75CCD">
      <w:pPr>
        <w:pStyle w:val="BodyText"/>
        <w:spacing w:before="10"/>
        <w:rPr>
          <w:sz w:val="15"/>
        </w:rPr>
      </w:pPr>
      <w:r>
        <w:rPr>
          <w:noProof/>
          <w:lang w:val="en-IN" w:eastAsia="en-IN" w:bidi="ar-SA"/>
        </w:rPr>
        <w:drawing>
          <wp:anchor distT="0" distB="0" distL="0" distR="0" simplePos="0" relativeHeight="251650048" behindDoc="0" locked="0" layoutInCell="1" allowOverlap="1">
            <wp:simplePos x="0" y="0"/>
            <wp:positionH relativeFrom="page">
              <wp:posOffset>1143000</wp:posOffset>
            </wp:positionH>
            <wp:positionV relativeFrom="paragraph">
              <wp:posOffset>142875</wp:posOffset>
            </wp:positionV>
            <wp:extent cx="5669280" cy="3188970"/>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png"/>
                    <pic:cNvPicPr>
                      <a:picLocks noChangeAspect="1"/>
                    </pic:cNvPicPr>
                  </pic:nvPicPr>
                  <pic:blipFill>
                    <a:blip r:embed="rId27"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9" w:right="139"/>
        <w:jc w:val="center"/>
      </w:pPr>
      <w:r>
        <w:rPr>
          <w:w w:val="95"/>
        </w:rPr>
        <w:t>Figure 4.13:  Entering marks</w:t>
      </w:r>
    </w:p>
    <w:p w:rsidR="00E80A0D" w:rsidRDefault="00E80A0D">
      <w:pPr>
        <w:pStyle w:val="BodyText"/>
      </w:pPr>
    </w:p>
    <w:p w:rsidR="00E80A0D" w:rsidRDefault="00E80A0D">
      <w:pPr>
        <w:pStyle w:val="BodyText"/>
        <w:spacing w:before="8"/>
        <w:rPr>
          <w:sz w:val="27"/>
        </w:rPr>
      </w:pPr>
    </w:p>
    <w:p w:rsidR="00E80A0D" w:rsidRDefault="00C75CCD">
      <w:pPr>
        <w:pStyle w:val="Heading5"/>
      </w:pPr>
      <w:r>
        <w:t>Edit Marks</w:t>
      </w:r>
    </w:p>
    <w:p w:rsidR="00E80A0D" w:rsidRDefault="00C75CCD">
      <w:pPr>
        <w:pStyle w:val="BodyText"/>
        <w:spacing w:before="136" w:line="244" w:lineRule="auto"/>
        <w:ind w:left="460" w:right="218"/>
        <w:jc w:val="both"/>
      </w:pPr>
      <w:r>
        <w:rPr>
          <w:w w:val="95"/>
        </w:rPr>
        <w:t>Marksforatestcan</w:t>
      </w:r>
      <w:r>
        <w:rPr>
          <w:spacing w:val="2"/>
          <w:w w:val="95"/>
        </w:rPr>
        <w:t>be</w:t>
      </w:r>
      <w:r>
        <w:rPr>
          <w:w w:val="95"/>
        </w:rPr>
        <w:t xml:space="preserve">edited.Whileediting,thelistofstudentsinthatclassisdisplayedalongwith </w:t>
      </w:r>
      <w:r>
        <w:rPr>
          <w:w w:val="90"/>
        </w:rPr>
        <w:t>alreadyenteredmarks.Themarksto</w:t>
      </w:r>
      <w:r>
        <w:rPr>
          <w:spacing w:val="2"/>
          <w:w w:val="90"/>
        </w:rPr>
        <w:t>be</w:t>
      </w:r>
      <w:r>
        <w:rPr>
          <w:w w:val="90"/>
        </w:rPr>
        <w:t>updatedcan</w:t>
      </w:r>
      <w:r>
        <w:rPr>
          <w:spacing w:val="2"/>
          <w:w w:val="90"/>
        </w:rPr>
        <w:t>be</w:t>
      </w:r>
      <w:r>
        <w:rPr>
          <w:w w:val="90"/>
        </w:rPr>
        <w:t xml:space="preserve">changedandsubmitted.Thestudentscanview </w:t>
      </w:r>
      <w:r>
        <w:t>this changeimmediately.</w:t>
      </w:r>
    </w:p>
    <w:p w:rsidR="00E80A0D" w:rsidRDefault="00E80A0D">
      <w:pPr>
        <w:pStyle w:val="BodyText"/>
        <w:spacing w:before="1"/>
        <w:rPr>
          <w:sz w:val="24"/>
        </w:rPr>
      </w:pPr>
    </w:p>
    <w:p w:rsidR="00E80A0D" w:rsidRDefault="00C75CCD">
      <w:pPr>
        <w:pStyle w:val="Heading5"/>
      </w:pPr>
      <w:r>
        <w:t>Student Marks</w:t>
      </w:r>
    </w:p>
    <w:p w:rsidR="00E80A0D" w:rsidRDefault="00C75CCD">
      <w:pPr>
        <w:pStyle w:val="BodyText"/>
        <w:spacing w:before="135" w:line="244" w:lineRule="auto"/>
        <w:ind w:left="460" w:right="219"/>
        <w:jc w:val="both"/>
      </w:pPr>
      <w:r>
        <w:rPr>
          <w:spacing w:val="-6"/>
          <w:w w:val="95"/>
        </w:rPr>
        <w:t>For</w:t>
      </w:r>
      <w:r>
        <w:rPr>
          <w:w w:val="95"/>
        </w:rPr>
        <w:t xml:space="preserve">eachassignedclass,theteacherhasaccesstothelistofstudentsandthemarkstheyobtainedinall </w:t>
      </w:r>
      <w:r>
        <w:t>the tests. This is displayed in a tabularform.</w:t>
      </w:r>
    </w:p>
    <w:p w:rsidR="00E80A0D" w:rsidRDefault="00E80A0D">
      <w:pPr>
        <w:pStyle w:val="BodyText"/>
        <w:spacing w:before="5"/>
        <w:rPr>
          <w:sz w:val="24"/>
        </w:rPr>
      </w:pPr>
    </w:p>
    <w:p w:rsidR="00E80A0D" w:rsidRDefault="00C75CCD">
      <w:pPr>
        <w:pStyle w:val="Heading4"/>
        <w:numPr>
          <w:ilvl w:val="2"/>
          <w:numId w:val="12"/>
        </w:numPr>
        <w:tabs>
          <w:tab w:val="left" w:pos="1281"/>
          <w:tab w:val="left" w:pos="1282"/>
        </w:tabs>
      </w:pPr>
      <w:bookmarkStart w:id="11" w:name="_TOC_250008"/>
      <w:bookmarkEnd w:id="11"/>
      <w:r>
        <w:t>Timetable</w:t>
      </w:r>
    </w:p>
    <w:p w:rsidR="00E80A0D" w:rsidRDefault="00C75CCD">
      <w:pPr>
        <w:pStyle w:val="BodyText"/>
        <w:spacing w:before="127" w:line="244" w:lineRule="auto"/>
        <w:ind w:left="460" w:right="216"/>
        <w:jc w:val="both"/>
      </w:pPr>
      <w:r>
        <w:rPr>
          <w:w w:val="95"/>
        </w:rPr>
        <w:t>Thispageisatablewhichliststhedayandtimingsofeachoftheclassesassignedtotheteacher.The rowheadersarethedaysoftheweekandthecolumnheadersarethetimeslots.So,foreach</w:t>
      </w:r>
      <w:r>
        <w:rPr>
          <w:spacing w:val="-6"/>
          <w:w w:val="95"/>
        </w:rPr>
        <w:t>day,</w:t>
      </w:r>
      <w:r>
        <w:rPr>
          <w:w w:val="95"/>
        </w:rPr>
        <w:t xml:space="preserve">it specifiestheclassesinthetimeslots.Thetimetableisgeneratedautomaticallyfromtheassigntable, whichisatablecontainingtheinformationofalltheteachersassignedtoaclasswithacourseandthe </w:t>
      </w:r>
      <w:r>
        <w:t>timings theclasses.</w:t>
      </w:r>
    </w:p>
    <w:p w:rsidR="00E80A0D" w:rsidRDefault="00E80A0D">
      <w:pPr>
        <w:spacing w:line="244" w:lineRule="auto"/>
        <w:jc w:val="both"/>
        <w:sectPr w:rsidR="00E80A0D">
          <w:pgSz w:w="12240" w:h="15840"/>
          <w:pgMar w:top="140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669280" cy="3188970"/>
            <wp:effectExtent l="0" t="0" r="0" b="0"/>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png"/>
                    <pic:cNvPicPr>
                      <a:picLocks noChangeAspect="1"/>
                    </pic:cNvPicPr>
                  </pic:nvPicPr>
                  <pic:blipFill>
                    <a:blip r:embed="rId28"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8" w:right="139"/>
        <w:jc w:val="center"/>
      </w:pPr>
      <w:r>
        <w:t>Figure 4.14: Editing marks</w:t>
      </w:r>
    </w:p>
    <w:p w:rsidR="00E80A0D" w:rsidRDefault="00C75CCD">
      <w:pPr>
        <w:pStyle w:val="BodyText"/>
        <w:spacing w:before="2"/>
        <w:rPr>
          <w:sz w:val="19"/>
        </w:rPr>
      </w:pPr>
      <w:r>
        <w:rPr>
          <w:noProof/>
          <w:lang w:val="en-IN" w:eastAsia="en-IN" w:bidi="ar-SA"/>
        </w:rPr>
        <w:drawing>
          <wp:anchor distT="0" distB="0" distL="0" distR="0" simplePos="0" relativeHeight="251651072" behindDoc="0" locked="0" layoutInCell="1" allowOverlap="1">
            <wp:simplePos x="0" y="0"/>
            <wp:positionH relativeFrom="page">
              <wp:posOffset>1143000</wp:posOffset>
            </wp:positionH>
            <wp:positionV relativeFrom="paragraph">
              <wp:posOffset>167640</wp:posOffset>
            </wp:positionV>
            <wp:extent cx="5669280" cy="3188970"/>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png"/>
                    <pic:cNvPicPr>
                      <a:picLocks noChangeAspect="1"/>
                    </pic:cNvPicPr>
                  </pic:nvPicPr>
                  <pic:blipFill>
                    <a:blip r:embed="rId29"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7" w:right="138"/>
        <w:jc w:val="center"/>
      </w:pPr>
      <w:r>
        <w:rPr>
          <w:w w:val="95"/>
        </w:rPr>
        <w:t>Figure 4.15: Marks of all the students in a class</w:t>
      </w:r>
    </w:p>
    <w:p w:rsidR="00E80A0D" w:rsidRDefault="00E80A0D">
      <w:pPr>
        <w:pStyle w:val="BodyText"/>
      </w:pPr>
    </w:p>
    <w:p w:rsidR="00E80A0D" w:rsidRDefault="00E80A0D">
      <w:pPr>
        <w:pStyle w:val="BodyText"/>
        <w:spacing w:before="5"/>
        <w:rPr>
          <w:sz w:val="17"/>
        </w:rPr>
      </w:pPr>
    </w:p>
    <w:p w:rsidR="00E80A0D" w:rsidRDefault="00C75CCD">
      <w:pPr>
        <w:pStyle w:val="Heading5"/>
        <w:jc w:val="both"/>
      </w:pPr>
      <w:r>
        <w:t>Free teachers</w:t>
      </w:r>
    </w:p>
    <w:p w:rsidR="00E80A0D" w:rsidRDefault="00C75CCD">
      <w:pPr>
        <w:pStyle w:val="BodyText"/>
        <w:spacing w:before="135" w:line="244" w:lineRule="auto"/>
        <w:ind w:left="460" w:right="217"/>
        <w:jc w:val="both"/>
      </w:pPr>
      <w:r>
        <w:rPr>
          <w:spacing w:val="-6"/>
          <w:w w:val="95"/>
        </w:rPr>
        <w:t>For</w:t>
      </w:r>
      <w:r>
        <w:rPr>
          <w:w w:val="95"/>
        </w:rPr>
        <w:t>eachentryinthetable,thelistoffreeteacherscan</w:t>
      </w:r>
      <w:r>
        <w:rPr>
          <w:spacing w:val="2"/>
          <w:w w:val="95"/>
        </w:rPr>
        <w:t>be</w:t>
      </w:r>
      <w:r>
        <w:rPr>
          <w:w w:val="95"/>
        </w:rPr>
        <w:t>generated.</w:t>
      </w:r>
      <w:r>
        <w:rPr>
          <w:spacing w:val="-5"/>
          <w:w w:val="95"/>
        </w:rPr>
        <w:t>Free</w:t>
      </w:r>
      <w:r>
        <w:rPr>
          <w:w w:val="95"/>
        </w:rPr>
        <w:t>teachersaretheteachers whoassignedtotheclassandarefreeforthattimeslotonthat</w:t>
      </w:r>
      <w:r>
        <w:rPr>
          <w:spacing w:val="-6"/>
          <w:w w:val="95"/>
        </w:rPr>
        <w:t>day.</w:t>
      </w:r>
      <w:r>
        <w:rPr>
          <w:w w:val="95"/>
        </w:rPr>
        <w:t xml:space="preserve">Thisisveryusefulfortheteachers </w:t>
      </w:r>
      <w:r>
        <w:t>particularlywhentheyareon</w:t>
      </w:r>
      <w:r>
        <w:rPr>
          <w:spacing w:val="-3"/>
        </w:rPr>
        <w:t>leave</w:t>
      </w:r>
      <w:r>
        <w:t>asithelpsthemfindasuitablereplacementarethatclass.</w:t>
      </w:r>
    </w:p>
    <w:p w:rsidR="00E80A0D" w:rsidRDefault="00E80A0D">
      <w:pPr>
        <w:spacing w:line="244" w:lineRule="auto"/>
        <w:jc w:val="both"/>
        <w:sectPr w:rsidR="00E80A0D">
          <w:pgSz w:w="12240" w:h="15840"/>
          <w:pgMar w:top="1440" w:right="1220" w:bottom="980" w:left="1340" w:header="0" w:footer="792" w:gutter="0"/>
          <w:cols w:space="720"/>
        </w:sectPr>
      </w:pPr>
    </w:p>
    <w:p w:rsidR="00E80A0D" w:rsidRDefault="00C75CCD">
      <w:pPr>
        <w:pStyle w:val="BodyText"/>
        <w:ind w:left="460"/>
      </w:pPr>
      <w:r>
        <w:rPr>
          <w:noProof/>
          <w:lang w:val="en-IN" w:eastAsia="en-IN" w:bidi="ar-SA"/>
        </w:rPr>
        <w:lastRenderedPageBreak/>
        <w:drawing>
          <wp:inline distT="0" distB="0" distL="0" distR="0">
            <wp:extent cx="5669280" cy="3188970"/>
            <wp:effectExtent l="0" t="0" r="0" b="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png"/>
                    <pic:cNvPicPr>
                      <a:picLocks noChangeAspect="1"/>
                    </pic:cNvPicPr>
                  </pic:nvPicPr>
                  <pic:blipFill>
                    <a:blip r:embed="rId30"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8" w:right="139"/>
        <w:jc w:val="center"/>
      </w:pPr>
      <w:r>
        <w:t>Figure 4.16: Teacher Timetable</w:t>
      </w:r>
    </w:p>
    <w:p w:rsidR="00E80A0D" w:rsidRDefault="00C75CCD">
      <w:pPr>
        <w:pStyle w:val="BodyText"/>
        <w:spacing w:before="2"/>
        <w:rPr>
          <w:sz w:val="19"/>
        </w:rPr>
      </w:pPr>
      <w:r>
        <w:rPr>
          <w:noProof/>
          <w:lang w:val="en-IN" w:eastAsia="en-IN" w:bidi="ar-SA"/>
        </w:rPr>
        <w:drawing>
          <wp:anchor distT="0" distB="0" distL="0" distR="0" simplePos="0" relativeHeight="251652096" behindDoc="0" locked="0" layoutInCell="1" allowOverlap="1">
            <wp:simplePos x="0" y="0"/>
            <wp:positionH relativeFrom="page">
              <wp:posOffset>1143000</wp:posOffset>
            </wp:positionH>
            <wp:positionV relativeFrom="paragraph">
              <wp:posOffset>167640</wp:posOffset>
            </wp:positionV>
            <wp:extent cx="5669280" cy="3188970"/>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png"/>
                    <pic:cNvPicPr>
                      <a:picLocks noChangeAspect="1"/>
                    </pic:cNvPicPr>
                  </pic:nvPicPr>
                  <pic:blipFill>
                    <a:blip r:embed="rId31"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7" w:right="137"/>
        <w:jc w:val="center"/>
      </w:pPr>
      <w:r>
        <w:rPr>
          <w:w w:val="95"/>
        </w:rPr>
        <w:t>Figure 4.17: List of free teachers for a time slot</w:t>
      </w:r>
    </w:p>
    <w:p w:rsidR="00E80A0D" w:rsidRDefault="00E80A0D">
      <w:pPr>
        <w:pStyle w:val="BodyText"/>
      </w:pPr>
    </w:p>
    <w:p w:rsidR="00E80A0D" w:rsidRDefault="00C75CCD">
      <w:pPr>
        <w:pStyle w:val="Heading4"/>
        <w:numPr>
          <w:ilvl w:val="2"/>
          <w:numId w:val="12"/>
        </w:numPr>
        <w:tabs>
          <w:tab w:val="left" w:pos="1281"/>
          <w:tab w:val="left" w:pos="1282"/>
        </w:tabs>
        <w:spacing w:before="168"/>
        <w:ind w:hanging="823"/>
      </w:pPr>
      <w:bookmarkStart w:id="12" w:name="_TOC_250007"/>
      <w:bookmarkEnd w:id="12"/>
      <w:r>
        <w:t>Reports</w:t>
      </w:r>
    </w:p>
    <w:p w:rsidR="00E80A0D" w:rsidRDefault="00C75CCD">
      <w:pPr>
        <w:pStyle w:val="BodyText"/>
        <w:spacing w:before="127" w:line="244" w:lineRule="auto"/>
        <w:ind w:left="459" w:right="218"/>
        <w:jc w:val="both"/>
      </w:pPr>
      <w:r>
        <w:rPr>
          <w:w w:val="95"/>
        </w:rPr>
        <w:t>Thelastpagefortheteachersisusedtogeneratereportsforeachclass.Thereportspecifiesthelistof studentsinthatclassandtheirrespectiveCIEandattendancepercentage.CIEistheaverageofthe marksobtainedfromthetests,3internalsand2events.TheCIEisoutof50andthestudentswithCIE below25aremarkedinredandarenoteligibletowritethesemesterendexam.Also,theattendance</w:t>
      </w:r>
    </w:p>
    <w:p w:rsidR="00E80A0D" w:rsidRDefault="00E80A0D">
      <w:pPr>
        <w:spacing w:line="244" w:lineRule="auto"/>
        <w:jc w:val="both"/>
        <w:sectPr w:rsidR="00E80A0D">
          <w:pgSz w:w="12240" w:h="15840"/>
          <w:pgMar w:top="1440" w:right="1220" w:bottom="980" w:left="1340" w:header="0" w:footer="792" w:gutter="0"/>
          <w:cols w:space="720"/>
        </w:sectPr>
      </w:pPr>
    </w:p>
    <w:p w:rsidR="00E80A0D" w:rsidRDefault="00C75CCD">
      <w:pPr>
        <w:pStyle w:val="BodyText"/>
        <w:spacing w:before="50"/>
        <w:ind w:left="460"/>
        <w:jc w:val="both"/>
      </w:pPr>
      <w:r>
        <w:rPr>
          <w:w w:val="95"/>
        </w:rPr>
        <w:lastRenderedPageBreak/>
        <w:t>percentage is displayed with students below 75% marked in red.</w:t>
      </w:r>
    </w:p>
    <w:p w:rsidR="00E80A0D" w:rsidRDefault="00C75CCD">
      <w:pPr>
        <w:pStyle w:val="BodyText"/>
        <w:spacing w:before="5"/>
        <w:rPr>
          <w:sz w:val="16"/>
        </w:rPr>
      </w:pPr>
      <w:r>
        <w:rPr>
          <w:noProof/>
          <w:lang w:val="en-IN" w:eastAsia="en-IN" w:bidi="ar-SA"/>
        </w:rPr>
        <w:drawing>
          <wp:anchor distT="0" distB="0" distL="0" distR="0" simplePos="0" relativeHeight="251653120" behindDoc="0" locked="0" layoutInCell="1" allowOverlap="1">
            <wp:simplePos x="0" y="0"/>
            <wp:positionH relativeFrom="page">
              <wp:posOffset>1143000</wp:posOffset>
            </wp:positionH>
            <wp:positionV relativeFrom="paragraph">
              <wp:posOffset>147320</wp:posOffset>
            </wp:positionV>
            <wp:extent cx="5669280" cy="3188970"/>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png"/>
                    <pic:cNvPicPr>
                      <a:picLocks noChangeAspect="1"/>
                    </pic:cNvPicPr>
                  </pic:nvPicPr>
                  <pic:blipFill>
                    <a:blip r:embed="rId32"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
        <w:rPr>
          <w:sz w:val="16"/>
        </w:rPr>
      </w:pPr>
    </w:p>
    <w:p w:rsidR="00E80A0D" w:rsidRDefault="00C75CCD">
      <w:pPr>
        <w:pStyle w:val="BodyText"/>
        <w:spacing w:before="1"/>
        <w:ind w:left="377" w:right="139"/>
        <w:jc w:val="center"/>
      </w:pPr>
      <w:r>
        <w:t>Figure 4.18: CIE and attendance for a class of students</w:t>
      </w:r>
    </w:p>
    <w:p w:rsidR="00E80A0D" w:rsidRDefault="00E80A0D">
      <w:pPr>
        <w:pStyle w:val="BodyText"/>
      </w:pPr>
    </w:p>
    <w:p w:rsidR="00E80A0D" w:rsidRDefault="00E80A0D">
      <w:pPr>
        <w:pStyle w:val="BodyText"/>
      </w:pPr>
    </w:p>
    <w:p w:rsidR="00E80A0D" w:rsidRDefault="00C75CCD">
      <w:pPr>
        <w:pStyle w:val="Heading3"/>
        <w:numPr>
          <w:ilvl w:val="1"/>
          <w:numId w:val="12"/>
        </w:numPr>
        <w:tabs>
          <w:tab w:val="left" w:pos="1195"/>
          <w:tab w:val="left" w:pos="1196"/>
        </w:tabs>
        <w:spacing w:before="158"/>
        <w:ind w:hanging="737"/>
      </w:pPr>
      <w:bookmarkStart w:id="13" w:name="_TOC_250006"/>
      <w:bookmarkEnd w:id="13"/>
      <w:r>
        <w:t>Administrator</w:t>
      </w:r>
    </w:p>
    <w:p w:rsidR="00E80A0D" w:rsidRDefault="00C75CCD">
      <w:pPr>
        <w:pStyle w:val="BodyText"/>
        <w:spacing w:before="187" w:line="244" w:lineRule="auto"/>
        <w:ind w:left="459" w:right="217"/>
        <w:jc w:val="both"/>
      </w:pPr>
      <w:r>
        <w:rPr>
          <w:w w:val="90"/>
        </w:rPr>
        <w:t xml:space="preserve">The administrator is responsible for adding and maintaining all the departments, students, teachers, </w:t>
      </w:r>
      <w:r>
        <w:rPr>
          <w:w w:val="95"/>
        </w:rPr>
        <w:t xml:space="preserve">classesandcourses.Allthisdataisstoredinthedatabaseintheirrespectivetables.Theadminis alsoresponsibleforaddingandmaintainingthelistofteachersassignedtoclasswithacourseandthe timings.ThisinformationisstoredintheAssigntable.Theadminalsohasaccesstothemarksand </w:t>
      </w:r>
      <w:r>
        <w:t>attendance of each student and can modifythem.</w:t>
      </w:r>
    </w:p>
    <w:p w:rsidR="00E80A0D" w:rsidRDefault="00E80A0D">
      <w:pPr>
        <w:pStyle w:val="BodyText"/>
        <w:spacing w:before="2"/>
      </w:pPr>
    </w:p>
    <w:p w:rsidR="00E80A0D" w:rsidRDefault="00C75CCD">
      <w:pPr>
        <w:pStyle w:val="BodyText"/>
        <w:spacing w:line="244" w:lineRule="auto"/>
        <w:ind w:left="459" w:right="217" w:firstLine="298"/>
        <w:jc w:val="both"/>
      </w:pPr>
      <w:r>
        <w:rPr>
          <w:w w:val="95"/>
        </w:rPr>
        <w:t xml:space="preserve">Thereareseveralfeaturesinplacetoensurethatqueryingthedatabaseisquickandefficientforthe administrator.Asthedatabasehasthepotentialtobecomehuge,thereisasearchfeatureforevery tableincludingstudent,teacheretc.Thesearchhasgetaspecificrecordbasedonnameorid.Also,it </w:t>
      </w:r>
      <w:r>
        <w:t>can filter the record based on department, classetc.</w:t>
      </w:r>
    </w:p>
    <w:p w:rsidR="00E80A0D" w:rsidRDefault="00E80A0D">
      <w:pPr>
        <w:pStyle w:val="BodyText"/>
        <w:spacing w:before="3"/>
      </w:pPr>
    </w:p>
    <w:p w:rsidR="00E80A0D" w:rsidRDefault="00C75CCD">
      <w:pPr>
        <w:pStyle w:val="BodyText"/>
        <w:spacing w:line="244" w:lineRule="auto"/>
        <w:ind w:left="459" w:right="710" w:firstLine="298"/>
      </w:pPr>
      <w:r>
        <w:rPr>
          <w:w w:val="95"/>
        </w:rPr>
        <w:t>Figure3.19showsthehomepagefortheadmin,itlistsallthedifferenttablesinthedatabase. Figure3.20showsthedetailsoftheclasstable.Eachclassconsistsofalistofstudentsasshown.</w:t>
      </w:r>
    </w:p>
    <w:p w:rsidR="00E80A0D" w:rsidRDefault="00E80A0D">
      <w:pPr>
        <w:spacing w:line="244" w:lineRule="auto"/>
        <w:sectPr w:rsidR="00E80A0D">
          <w:pgSz w:w="12240" w:h="15840"/>
          <w:pgMar w:top="1400" w:right="1220" w:bottom="980" w:left="1340" w:header="0" w:footer="792" w:gutter="0"/>
          <w:cols w:space="720"/>
        </w:sectPr>
      </w:pPr>
    </w:p>
    <w:p w:rsidR="00E80A0D" w:rsidRDefault="00E80A0D">
      <w:pPr>
        <w:pStyle w:val="BodyText"/>
      </w:pPr>
    </w:p>
    <w:p w:rsidR="00E80A0D" w:rsidRDefault="00E80A0D">
      <w:pPr>
        <w:pStyle w:val="BodyText"/>
        <w:spacing w:before="2"/>
        <w:rPr>
          <w:sz w:val="13"/>
        </w:rPr>
      </w:pPr>
    </w:p>
    <w:p w:rsidR="00E80A0D" w:rsidRDefault="00C75CCD">
      <w:pPr>
        <w:pStyle w:val="BodyText"/>
        <w:ind w:left="460"/>
      </w:pPr>
      <w:r>
        <w:rPr>
          <w:noProof/>
          <w:lang w:val="en-IN" w:eastAsia="en-IN" w:bidi="ar-SA"/>
        </w:rPr>
        <w:drawing>
          <wp:inline distT="0" distB="0" distL="0" distR="0">
            <wp:extent cx="5669280" cy="3188970"/>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pic:cNvPicPr>
                      <a:picLocks noChangeAspect="1"/>
                    </pic:cNvPicPr>
                  </pic:nvPicPr>
                  <pic:blipFill>
                    <a:blip r:embed="rId33" cstate="print"/>
                    <a:stretch>
                      <a:fillRect/>
                    </a:stretch>
                  </pic:blipFill>
                  <pic:spPr>
                    <a:xfrm>
                      <a:off x="0" y="0"/>
                      <a:ext cx="5669280" cy="3188970"/>
                    </a:xfrm>
                    <a:prstGeom prst="rect">
                      <a:avLst/>
                    </a:prstGeom>
                  </pic:spPr>
                </pic:pic>
              </a:graphicData>
            </a:graphic>
          </wp:inline>
        </w:drawing>
      </w:r>
    </w:p>
    <w:p w:rsidR="00E80A0D" w:rsidRDefault="00E80A0D">
      <w:pPr>
        <w:pStyle w:val="BodyText"/>
        <w:spacing w:before="5"/>
        <w:rPr>
          <w:sz w:val="13"/>
        </w:rPr>
      </w:pPr>
    </w:p>
    <w:p w:rsidR="00E80A0D" w:rsidRDefault="00C75CCD">
      <w:pPr>
        <w:pStyle w:val="BodyText"/>
        <w:spacing w:before="61"/>
        <w:ind w:left="379" w:right="139"/>
        <w:jc w:val="center"/>
      </w:pPr>
      <w:r>
        <w:t>Figure 4.19: Admin homepage</w:t>
      </w:r>
    </w:p>
    <w:p w:rsidR="00E80A0D" w:rsidRDefault="00E80A0D">
      <w:pPr>
        <w:pStyle w:val="BodyText"/>
      </w:pPr>
    </w:p>
    <w:p w:rsidR="00E80A0D" w:rsidRDefault="00E80A0D">
      <w:pPr>
        <w:pStyle w:val="BodyText"/>
      </w:pPr>
    </w:p>
    <w:p w:rsidR="00E80A0D" w:rsidRDefault="00E80A0D">
      <w:pPr>
        <w:pStyle w:val="BodyText"/>
      </w:pPr>
    </w:p>
    <w:p w:rsidR="00E80A0D" w:rsidRDefault="00C75CCD">
      <w:pPr>
        <w:pStyle w:val="BodyText"/>
        <w:rPr>
          <w:sz w:val="29"/>
        </w:rPr>
      </w:pPr>
      <w:r>
        <w:rPr>
          <w:noProof/>
          <w:lang w:val="en-IN" w:eastAsia="en-IN" w:bidi="ar-SA"/>
        </w:rPr>
        <w:drawing>
          <wp:anchor distT="0" distB="0" distL="0" distR="0" simplePos="0" relativeHeight="251654144" behindDoc="0" locked="0" layoutInCell="1" allowOverlap="1">
            <wp:simplePos x="0" y="0"/>
            <wp:positionH relativeFrom="page">
              <wp:posOffset>1143000</wp:posOffset>
            </wp:positionH>
            <wp:positionV relativeFrom="paragraph">
              <wp:posOffset>241300</wp:posOffset>
            </wp:positionV>
            <wp:extent cx="5669280" cy="3188970"/>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png"/>
                    <pic:cNvPicPr>
                      <a:picLocks noChangeAspect="1"/>
                    </pic:cNvPicPr>
                  </pic:nvPicPr>
                  <pic:blipFill>
                    <a:blip r:embed="rId34" cstate="print"/>
                    <a:stretch>
                      <a:fillRect/>
                    </a:stretch>
                  </pic:blipFill>
                  <pic:spPr>
                    <a:xfrm>
                      <a:off x="0" y="0"/>
                      <a:ext cx="5669280" cy="3188970"/>
                    </a:xfrm>
                    <a:prstGeom prst="rect">
                      <a:avLst/>
                    </a:prstGeom>
                  </pic:spPr>
                </pic:pic>
              </a:graphicData>
            </a:graphic>
          </wp:anchor>
        </w:drawing>
      </w:r>
    </w:p>
    <w:p w:rsidR="00E80A0D" w:rsidRDefault="00E80A0D">
      <w:pPr>
        <w:pStyle w:val="BodyText"/>
        <w:spacing w:before="11"/>
        <w:rPr>
          <w:sz w:val="10"/>
        </w:rPr>
      </w:pPr>
    </w:p>
    <w:p w:rsidR="00E80A0D" w:rsidRDefault="00C75CCD">
      <w:pPr>
        <w:pStyle w:val="BodyText"/>
        <w:spacing w:before="61"/>
        <w:ind w:left="379" w:right="139"/>
        <w:jc w:val="center"/>
      </w:pPr>
      <w:r>
        <w:rPr>
          <w:w w:val="95"/>
        </w:rPr>
        <w:t>Figure 4.20: Admin students table page</w:t>
      </w:r>
    </w:p>
    <w:p w:rsidR="00E80A0D" w:rsidRDefault="00E80A0D">
      <w:pPr>
        <w:jc w:val="center"/>
      </w:pPr>
    </w:p>
    <w:p w:rsidR="00E80A0D" w:rsidRDefault="00E80A0D">
      <w:pPr>
        <w:jc w:val="center"/>
      </w:pPr>
    </w:p>
    <w:p w:rsidR="00E80A0D" w:rsidRDefault="00C75CCD">
      <w:pPr>
        <w:jc w:val="both"/>
        <w:rPr>
          <w:lang w:val="en-IN"/>
        </w:rPr>
      </w:pPr>
      <w:r>
        <w:rPr>
          <w:lang w:val="en-IN"/>
        </w:rPr>
        <w:t>4.21 Code for project</w:t>
      </w:r>
    </w:p>
    <w:p w:rsidR="00E80A0D" w:rsidRDefault="00E80A0D">
      <w:pPr>
        <w:jc w:val="center"/>
      </w:pPr>
    </w:p>
    <w:p w:rsidR="00E80A0D" w:rsidRDefault="00E80A0D">
      <w:pPr>
        <w:jc w:val="center"/>
      </w:pPr>
    </w:p>
    <w:p w:rsidR="00E80A0D" w:rsidRDefault="00C75CCD">
      <w:pPr>
        <w:jc w:val="center"/>
      </w:pPr>
      <w:r>
        <w:rPr>
          <w:rFonts w:ascii="Times New Roman" w:hAnsi="Times New Roman"/>
          <w:b/>
          <w:noProof/>
          <w:sz w:val="32"/>
          <w:szCs w:val="32"/>
          <w:lang w:val="en-IN" w:eastAsia="en-IN" w:bidi="ar-SA"/>
        </w:rPr>
        <w:drawing>
          <wp:inline distT="0" distB="0" distL="114300" distR="114300">
            <wp:extent cx="5278755" cy="3212465"/>
            <wp:effectExtent l="0" t="0" r="9525" b="3175"/>
            <wp:docPr id="5" name="Picture 4" descr="IMG-20191129-WA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20191129-WA0007"/>
                    <pic:cNvPicPr>
                      <a:picLocks noChangeAspect="1"/>
                    </pic:cNvPicPr>
                  </pic:nvPicPr>
                  <pic:blipFill>
                    <a:blip r:embed="rId35"/>
                    <a:stretch>
                      <a:fillRect/>
                    </a:stretch>
                  </pic:blipFill>
                  <pic:spPr>
                    <a:xfrm>
                      <a:off x="0" y="0"/>
                      <a:ext cx="5278755" cy="3212465"/>
                    </a:xfrm>
                    <a:prstGeom prst="rect">
                      <a:avLst/>
                    </a:prstGeom>
                    <a:noFill/>
                    <a:ln w="9525">
                      <a:noFill/>
                    </a:ln>
                  </pic:spPr>
                </pic:pic>
              </a:graphicData>
            </a:graphic>
          </wp:inline>
        </w:drawing>
      </w:r>
    </w:p>
    <w:p w:rsidR="00E80A0D" w:rsidRDefault="00E80A0D">
      <w:pPr>
        <w:jc w:val="center"/>
        <w:rPr>
          <w:rFonts w:ascii="Times New Roman" w:hAnsi="Times New Roman"/>
          <w:b/>
          <w:sz w:val="32"/>
          <w:szCs w:val="32"/>
          <w:lang w:val="en-IN"/>
        </w:rPr>
      </w:pPr>
    </w:p>
    <w:p w:rsidR="00E80A0D" w:rsidRDefault="00E80A0D">
      <w:pPr>
        <w:jc w:val="center"/>
        <w:rPr>
          <w:rFonts w:ascii="Times New Roman" w:hAnsi="Times New Roman"/>
          <w:b/>
          <w:sz w:val="32"/>
          <w:szCs w:val="32"/>
          <w:lang w:val="en-IN"/>
        </w:rPr>
      </w:pPr>
    </w:p>
    <w:p w:rsidR="00E80A0D" w:rsidRDefault="00E80A0D">
      <w:pPr>
        <w:jc w:val="center"/>
        <w:rPr>
          <w:rFonts w:ascii="Times New Roman" w:hAnsi="Times New Roman"/>
          <w:b/>
          <w:sz w:val="32"/>
          <w:szCs w:val="32"/>
          <w:lang w:val="en-IN"/>
        </w:rPr>
      </w:pPr>
    </w:p>
    <w:p w:rsidR="00E80A0D" w:rsidRDefault="00C75CCD">
      <w:pPr>
        <w:jc w:val="center"/>
        <w:rPr>
          <w:rFonts w:ascii="Times New Roman" w:hAnsi="Times New Roman"/>
          <w:b/>
          <w:sz w:val="32"/>
          <w:szCs w:val="32"/>
          <w:lang w:val="en-IN"/>
        </w:rPr>
      </w:pPr>
      <w:r>
        <w:rPr>
          <w:rFonts w:ascii="Times New Roman" w:hAnsi="Times New Roman"/>
          <w:b/>
          <w:noProof/>
          <w:sz w:val="32"/>
          <w:szCs w:val="32"/>
          <w:lang w:val="en-IN" w:eastAsia="en-IN" w:bidi="ar-SA"/>
        </w:rPr>
        <w:drawing>
          <wp:inline distT="0" distB="0" distL="114300" distR="114300">
            <wp:extent cx="5509895" cy="2706370"/>
            <wp:effectExtent l="0" t="0" r="6985" b="6350"/>
            <wp:docPr id="6" name="Picture 5" descr="IMG-20191129-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20191129-WA0008"/>
                    <pic:cNvPicPr>
                      <a:picLocks noChangeAspect="1"/>
                    </pic:cNvPicPr>
                  </pic:nvPicPr>
                  <pic:blipFill>
                    <a:blip r:embed="rId36"/>
                    <a:stretch>
                      <a:fillRect/>
                    </a:stretch>
                  </pic:blipFill>
                  <pic:spPr>
                    <a:xfrm>
                      <a:off x="0" y="0"/>
                      <a:ext cx="5509895" cy="2706370"/>
                    </a:xfrm>
                    <a:prstGeom prst="rect">
                      <a:avLst/>
                    </a:prstGeom>
                    <a:noFill/>
                    <a:ln w="9525">
                      <a:noFill/>
                    </a:ln>
                  </pic:spPr>
                </pic:pic>
              </a:graphicData>
            </a:graphic>
          </wp:inline>
        </w:drawing>
      </w:r>
    </w:p>
    <w:p w:rsidR="00E80A0D" w:rsidRDefault="00E80A0D">
      <w:pPr>
        <w:jc w:val="center"/>
        <w:rPr>
          <w:rFonts w:ascii="Times New Roman" w:hAnsi="Times New Roman"/>
          <w:b/>
          <w:sz w:val="32"/>
          <w:szCs w:val="32"/>
          <w:lang w:val="en-IN"/>
        </w:rPr>
      </w:pPr>
    </w:p>
    <w:p w:rsidR="00E80A0D" w:rsidRDefault="00C75CCD">
      <w:pPr>
        <w:jc w:val="center"/>
        <w:rPr>
          <w:rFonts w:ascii="Times New Roman" w:hAnsi="Times New Roman"/>
          <w:b/>
          <w:sz w:val="32"/>
          <w:szCs w:val="32"/>
          <w:lang w:val="en-IN"/>
        </w:rPr>
      </w:pPr>
      <w:r>
        <w:rPr>
          <w:rFonts w:ascii="Times New Roman" w:hAnsi="Times New Roman"/>
          <w:b/>
          <w:noProof/>
          <w:sz w:val="32"/>
          <w:szCs w:val="32"/>
          <w:lang w:val="en-IN" w:eastAsia="en-IN" w:bidi="ar-SA"/>
        </w:rPr>
        <w:lastRenderedPageBreak/>
        <w:drawing>
          <wp:inline distT="0" distB="0" distL="114300" distR="114300">
            <wp:extent cx="6565265" cy="3796030"/>
            <wp:effectExtent l="0" t="0" r="3175" b="13970"/>
            <wp:docPr id="7" name="Picture 6" descr="IMG-20191129-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20191129-WA0010"/>
                    <pic:cNvPicPr>
                      <a:picLocks noChangeAspect="1"/>
                    </pic:cNvPicPr>
                  </pic:nvPicPr>
                  <pic:blipFill>
                    <a:blip r:embed="rId37"/>
                    <a:stretch>
                      <a:fillRect/>
                    </a:stretch>
                  </pic:blipFill>
                  <pic:spPr>
                    <a:xfrm>
                      <a:off x="0" y="0"/>
                      <a:ext cx="6565265" cy="3796030"/>
                    </a:xfrm>
                    <a:prstGeom prst="rect">
                      <a:avLst/>
                    </a:prstGeom>
                    <a:noFill/>
                    <a:ln w="9525">
                      <a:noFill/>
                    </a:ln>
                  </pic:spPr>
                </pic:pic>
              </a:graphicData>
            </a:graphic>
          </wp:inline>
        </w:drawing>
      </w:r>
    </w:p>
    <w:p w:rsidR="00E80A0D" w:rsidRDefault="00E80A0D">
      <w:pPr>
        <w:jc w:val="center"/>
        <w:sectPr w:rsidR="00E80A0D">
          <w:pgSz w:w="12240" w:h="15840"/>
          <w:pgMar w:top="1500" w:right="1220" w:bottom="980" w:left="1340" w:header="0" w:footer="792" w:gutter="0"/>
          <w:cols w:space="720"/>
        </w:sectPr>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spacing w:before="2"/>
        <w:rPr>
          <w:sz w:val="24"/>
        </w:rPr>
      </w:pPr>
    </w:p>
    <w:p w:rsidR="00E80A0D" w:rsidRDefault="00FA6376">
      <w:pPr>
        <w:pStyle w:val="Heading2"/>
      </w:pPr>
      <w:r>
        <w:t xml:space="preserve">                                                                   </w:t>
      </w:r>
      <w:r w:rsidR="00C75CCD">
        <w:t>Chapter 5</w:t>
      </w:r>
    </w:p>
    <w:p w:rsidR="00E80A0D" w:rsidRDefault="00E80A0D">
      <w:pPr>
        <w:pStyle w:val="BodyText"/>
        <w:spacing w:before="2"/>
        <w:rPr>
          <w:rFonts w:ascii="Georgia"/>
          <w:b/>
          <w:sz w:val="40"/>
        </w:rPr>
      </w:pPr>
    </w:p>
    <w:p w:rsidR="00E80A0D" w:rsidRDefault="00FA6376">
      <w:pPr>
        <w:ind w:left="460"/>
        <w:rPr>
          <w:rFonts w:ascii="Georgia"/>
          <w:b/>
          <w:sz w:val="49"/>
        </w:rPr>
      </w:pPr>
      <w:r>
        <w:rPr>
          <w:rFonts w:ascii="Georgia"/>
          <w:b/>
          <w:sz w:val="49"/>
        </w:rPr>
        <w:t xml:space="preserve"> </w:t>
      </w:r>
      <w:r w:rsidR="00C75CCD">
        <w:rPr>
          <w:rFonts w:ascii="Georgia"/>
          <w:b/>
          <w:sz w:val="49"/>
        </w:rPr>
        <w:t>System Testing and results analysis</w:t>
      </w:r>
    </w:p>
    <w:p w:rsidR="00E80A0D" w:rsidRDefault="00E80A0D">
      <w:pPr>
        <w:pStyle w:val="BodyText"/>
        <w:spacing w:before="2"/>
        <w:rPr>
          <w:rFonts w:ascii="Georgia"/>
          <w:b/>
          <w:sz w:val="65"/>
        </w:rPr>
      </w:pPr>
    </w:p>
    <w:p w:rsidR="00E80A0D" w:rsidRDefault="00C75CCD">
      <w:pPr>
        <w:pStyle w:val="BodyText"/>
        <w:spacing w:line="244" w:lineRule="auto"/>
        <w:ind w:left="460" w:right="217"/>
        <w:jc w:val="both"/>
      </w:pPr>
      <w:bookmarkStart w:id="14" w:name="_GoBack"/>
      <w:bookmarkEnd w:id="14"/>
      <w:r>
        <w:rPr>
          <w:w w:val="95"/>
        </w:rPr>
        <w:t>Thecompletionofasystemwill</w:t>
      </w:r>
      <w:r>
        <w:rPr>
          <w:spacing w:val="2"/>
          <w:w w:val="95"/>
        </w:rPr>
        <w:t>be</w:t>
      </w:r>
      <w:r>
        <w:rPr>
          <w:w w:val="95"/>
        </w:rPr>
        <w:t>achievedonlyafterithasbeenthoroughlytested.Thoughthisgives afeeltheprojectiscompleted,therecannot</w:t>
      </w:r>
      <w:r>
        <w:rPr>
          <w:spacing w:val="2"/>
          <w:w w:val="95"/>
        </w:rPr>
        <w:t>be</w:t>
      </w:r>
      <w:r>
        <w:rPr>
          <w:w w:val="95"/>
        </w:rPr>
        <w:t xml:space="preserve">anyprojectwithoutgoingthroughthisstage.Hencein thisstageitisdecidedwhethertheprojectcanundergotherealtimeenvironmentexecutionwithout </w:t>
      </w:r>
      <w:r>
        <w:t>anybreakdowns,thereforea</w:t>
      </w:r>
      <w:r>
        <w:rPr>
          <w:spacing w:val="-3"/>
        </w:rPr>
        <w:t>package</w:t>
      </w:r>
      <w:r>
        <w:t>can</w:t>
      </w:r>
      <w:r>
        <w:rPr>
          <w:spacing w:val="2"/>
        </w:rPr>
        <w:t>be</w:t>
      </w:r>
      <w:r>
        <w:t>rejectedevenatthisstage.</w:t>
      </w:r>
    </w:p>
    <w:p w:rsidR="00E80A0D" w:rsidRDefault="00E80A0D">
      <w:pPr>
        <w:pStyle w:val="BodyText"/>
        <w:spacing w:before="9"/>
        <w:rPr>
          <w:sz w:val="29"/>
        </w:rPr>
      </w:pPr>
    </w:p>
    <w:p w:rsidR="00E80A0D" w:rsidRDefault="00C75CCD">
      <w:pPr>
        <w:pStyle w:val="Heading3"/>
        <w:numPr>
          <w:ilvl w:val="1"/>
          <w:numId w:val="13"/>
        </w:numPr>
        <w:tabs>
          <w:tab w:val="left" w:pos="1195"/>
          <w:tab w:val="left" w:pos="1196"/>
        </w:tabs>
        <w:spacing w:before="1"/>
      </w:pPr>
      <w:bookmarkStart w:id="15" w:name="_TOC_250005"/>
      <w:r>
        <w:rPr>
          <w:spacing w:val="-4"/>
        </w:rPr>
        <w:t>Testing</w:t>
      </w:r>
      <w:bookmarkEnd w:id="15"/>
      <w:r>
        <w:t>methods</w:t>
      </w:r>
    </w:p>
    <w:p w:rsidR="00E80A0D" w:rsidRDefault="00C75CCD">
      <w:pPr>
        <w:pStyle w:val="BodyText"/>
        <w:spacing w:before="186" w:line="244" w:lineRule="auto"/>
        <w:ind w:left="460" w:right="217"/>
        <w:jc w:val="both"/>
      </w:pPr>
      <w:r>
        <w:rPr>
          <w:w w:val="95"/>
        </w:rPr>
        <w:t xml:space="preserve">Softwaretestingmethodsaretraditionallydividedintoblackboxtestingandwhiteboxtesting.These </w:t>
      </w:r>
      <w:r>
        <w:rPr>
          <w:spacing w:val="-4"/>
          <w:w w:val="95"/>
        </w:rPr>
        <w:t>two</w:t>
      </w:r>
      <w:r>
        <w:rPr>
          <w:w w:val="95"/>
        </w:rPr>
        <w:t xml:space="preserve">approachesareusedtodescribethepointofviewthatatestengineertakeswhendesigningtest </w:t>
      </w:r>
      <w:r>
        <w:t>cases.</w:t>
      </w:r>
    </w:p>
    <w:p w:rsidR="00E80A0D" w:rsidRDefault="00E80A0D">
      <w:pPr>
        <w:pStyle w:val="BodyText"/>
        <w:spacing w:before="4"/>
        <w:rPr>
          <w:sz w:val="24"/>
        </w:rPr>
      </w:pPr>
    </w:p>
    <w:p w:rsidR="00E80A0D" w:rsidRDefault="00C75CCD">
      <w:pPr>
        <w:pStyle w:val="Heading4"/>
        <w:numPr>
          <w:ilvl w:val="2"/>
          <w:numId w:val="13"/>
        </w:numPr>
        <w:tabs>
          <w:tab w:val="left" w:pos="1281"/>
          <w:tab w:val="left" w:pos="1282"/>
        </w:tabs>
      </w:pPr>
      <w:bookmarkStart w:id="16" w:name="_TOC_250004"/>
      <w:r>
        <w:t xml:space="preserve">White </w:t>
      </w:r>
      <w:r>
        <w:rPr>
          <w:spacing w:val="-3"/>
        </w:rPr>
        <w:t>Box</w:t>
      </w:r>
      <w:bookmarkEnd w:id="16"/>
      <w:r>
        <w:rPr>
          <w:spacing w:val="-4"/>
        </w:rPr>
        <w:t>Testing</w:t>
      </w:r>
    </w:p>
    <w:p w:rsidR="00E80A0D" w:rsidRDefault="00C75CCD">
      <w:pPr>
        <w:pStyle w:val="BodyText"/>
        <w:spacing w:before="127" w:line="244" w:lineRule="auto"/>
        <w:ind w:left="460" w:right="215"/>
        <w:jc w:val="both"/>
      </w:pPr>
      <w:r>
        <w:rPr>
          <w:w w:val="95"/>
        </w:rPr>
        <w:t>Whiteboxtesting,</w:t>
      </w:r>
      <w:r>
        <w:rPr>
          <w:spacing w:val="-3"/>
          <w:w w:val="95"/>
        </w:rPr>
        <w:t>by</w:t>
      </w:r>
      <w:r>
        <w:rPr>
          <w:w w:val="95"/>
        </w:rPr>
        <w:t>contrasttoblackboxtesting,iswhenthetesterhasaccesstotheinternaldata structuresandalgorithms(andthecodethatimplementthese).Whiteboxtestingmethodscanalso</w:t>
      </w:r>
      <w:r>
        <w:rPr>
          <w:spacing w:val="2"/>
          <w:w w:val="95"/>
        </w:rPr>
        <w:t xml:space="preserve">be </w:t>
      </w:r>
      <w:r>
        <w:rPr>
          <w:w w:val="95"/>
        </w:rPr>
        <w:t xml:space="preserve">usedtoevaluatethecompletenessofatestsuitethatwascreatedwithblackboxtestingmethods.This allowsthesoftwareteamtoexaminepartsofasystemthatarerarelytestedandensuresthatthemost important function points </w:t>
      </w:r>
      <w:r>
        <w:rPr>
          <w:spacing w:val="-3"/>
          <w:w w:val="95"/>
        </w:rPr>
        <w:t xml:space="preserve">have </w:t>
      </w:r>
      <w:r>
        <w:rPr>
          <w:w w:val="95"/>
        </w:rPr>
        <w:t>beentested.</w:t>
      </w:r>
    </w:p>
    <w:p w:rsidR="00E80A0D" w:rsidRDefault="00E80A0D">
      <w:pPr>
        <w:pStyle w:val="BodyText"/>
        <w:spacing w:before="2"/>
      </w:pPr>
    </w:p>
    <w:p w:rsidR="00E80A0D" w:rsidRDefault="00C75CCD">
      <w:pPr>
        <w:pStyle w:val="BodyText"/>
        <w:spacing w:line="244" w:lineRule="auto"/>
        <w:ind w:left="460" w:right="216" w:firstLine="298"/>
        <w:jc w:val="both"/>
      </w:pPr>
      <w:r>
        <w:rPr>
          <w:w w:val="95"/>
        </w:rPr>
        <w:t>ThisprojectisimplementedusingpythonwiththeDjangoframework.Thecodeconsistsofmodels andviewswhichcan</w:t>
      </w:r>
      <w:r>
        <w:rPr>
          <w:spacing w:val="2"/>
          <w:w w:val="95"/>
        </w:rPr>
        <w:t>be</w:t>
      </w:r>
      <w:r>
        <w:rPr>
          <w:w w:val="95"/>
        </w:rPr>
        <w:t>tested.ModelsdefinethetablesstoredinSQLandtherelationshipbetween thedifferenttablesusingforeignkeys.Aviewfunction,or“view”forshort,issimplyaPythonfunction thattakesawebrequestandreturnsawebresponse.Thisresponsecan</w:t>
      </w:r>
      <w:r>
        <w:rPr>
          <w:spacing w:val="2"/>
          <w:w w:val="95"/>
        </w:rPr>
        <w:t>be</w:t>
      </w:r>
      <w:r>
        <w:rPr>
          <w:w w:val="95"/>
        </w:rPr>
        <w:t xml:space="preserve">theHTMLcontentsofa </w:t>
      </w:r>
      <w:r>
        <w:rPr>
          <w:spacing w:val="-6"/>
        </w:rPr>
        <w:t>Web</w:t>
      </w:r>
      <w:r>
        <w:t>page,oraredirect,ora404error,oranXMLdocument,oranimage,etc.</w:t>
      </w:r>
    </w:p>
    <w:p w:rsidR="00E80A0D" w:rsidRDefault="00E80A0D">
      <w:pPr>
        <w:pStyle w:val="BodyText"/>
        <w:spacing w:before="3"/>
      </w:pPr>
    </w:p>
    <w:p w:rsidR="00E80A0D" w:rsidRDefault="00C75CCD">
      <w:pPr>
        <w:pStyle w:val="BodyText"/>
        <w:spacing w:line="244" w:lineRule="auto"/>
        <w:ind w:left="460" w:right="217" w:firstLine="298"/>
        <w:jc w:val="both"/>
      </w:pPr>
      <w:r>
        <w:rPr>
          <w:w w:val="95"/>
        </w:rPr>
        <w:t>Pythonalsoprovidesafilecalledtest.pywhere</w:t>
      </w:r>
      <w:r>
        <w:rPr>
          <w:spacing w:val="-3"/>
          <w:w w:val="95"/>
        </w:rPr>
        <w:t>we</w:t>
      </w:r>
      <w:r>
        <w:rPr>
          <w:w w:val="95"/>
        </w:rPr>
        <w:t>canwriteunittestsforthemodelsandviews. Thisisveryusefulasitautomatesthetestingand</w:t>
      </w:r>
      <w:r>
        <w:rPr>
          <w:spacing w:val="-3"/>
          <w:w w:val="95"/>
        </w:rPr>
        <w:t>we</w:t>
      </w:r>
      <w:r>
        <w:rPr>
          <w:w w:val="95"/>
        </w:rPr>
        <w:t>nolonger</w:t>
      </w:r>
      <w:r>
        <w:rPr>
          <w:spacing w:val="-3"/>
          <w:w w:val="95"/>
        </w:rPr>
        <w:t>have</w:t>
      </w:r>
      <w:r>
        <w:rPr>
          <w:w w:val="95"/>
        </w:rPr>
        <w:t>tomanuallytesteverypageafter therewereanychanges.Thepythoncodeispastedbelowandeachtestisexplainedusingcommentsin thecode.</w:t>
      </w:r>
    </w:p>
    <w:p w:rsidR="00E80A0D" w:rsidRDefault="00E80A0D">
      <w:pPr>
        <w:pStyle w:val="BodyText"/>
      </w:pPr>
    </w:p>
    <w:p w:rsidR="00E80A0D" w:rsidRDefault="00E80A0D">
      <w:pPr>
        <w:pStyle w:val="BodyText"/>
        <w:spacing w:before="3"/>
        <w:rPr>
          <w:sz w:val="16"/>
        </w:rPr>
      </w:pPr>
    </w:p>
    <w:p w:rsidR="00E80A0D" w:rsidRDefault="00C75CCD">
      <w:pPr>
        <w:pStyle w:val="BodyText"/>
        <w:spacing w:line="259" w:lineRule="exact"/>
        <w:ind w:left="460"/>
        <w:rPr>
          <w:rFonts w:ascii="PMingLiU"/>
        </w:rPr>
      </w:pPr>
      <w:r>
        <w:rPr>
          <w:rFonts w:ascii="PMingLiU"/>
          <w:w w:val="125"/>
        </w:rPr>
        <w:t>from django.test import TestCase</w:t>
      </w:r>
    </w:p>
    <w:p w:rsidR="00E80A0D" w:rsidRDefault="00C75CCD">
      <w:pPr>
        <w:pStyle w:val="BodyText"/>
        <w:spacing w:before="10" w:line="204" w:lineRule="auto"/>
        <w:ind w:left="460"/>
        <w:rPr>
          <w:rFonts w:ascii="PMingLiU"/>
        </w:rPr>
      </w:pPr>
      <w:r>
        <w:rPr>
          <w:rFonts w:ascii="PMingLiU"/>
          <w:w w:val="130"/>
        </w:rPr>
        <w:t>from info.models import Dept, Class, Course, User, Student, Teacher, Assign, Attendance from django.urls import reverse</w:t>
      </w:r>
    </w:p>
    <w:p w:rsidR="00E80A0D" w:rsidRDefault="00C75CCD">
      <w:pPr>
        <w:pStyle w:val="BodyText"/>
        <w:spacing w:line="252" w:lineRule="exact"/>
        <w:ind w:left="460"/>
        <w:rPr>
          <w:rFonts w:ascii="PMingLiU"/>
        </w:rPr>
      </w:pPr>
      <w:r>
        <w:rPr>
          <w:rFonts w:ascii="PMingLiU"/>
          <w:w w:val="130"/>
        </w:rPr>
        <w:t>from django.test.client import Client</w:t>
      </w:r>
    </w:p>
    <w:p w:rsidR="00E80A0D" w:rsidRDefault="00E80A0D">
      <w:pPr>
        <w:pStyle w:val="BodyText"/>
        <w:spacing w:before="2"/>
        <w:rPr>
          <w:rFonts w:ascii="PMingLiU"/>
          <w:sz w:val="14"/>
        </w:rPr>
      </w:pPr>
    </w:p>
    <w:p w:rsidR="00E80A0D" w:rsidRDefault="00C75CCD">
      <w:pPr>
        <w:pStyle w:val="BodyText"/>
        <w:ind w:left="460"/>
        <w:rPr>
          <w:rFonts w:ascii="PMingLiU"/>
        </w:rPr>
      </w:pPr>
      <w:r>
        <w:rPr>
          <w:rFonts w:ascii="PMingLiU"/>
          <w:w w:val="135"/>
        </w:rPr>
        <w:t>class InfoTest(TestCase):</w:t>
      </w:r>
    </w:p>
    <w:p w:rsidR="00E80A0D" w:rsidRDefault="00E80A0D">
      <w:pPr>
        <w:pStyle w:val="BodyText"/>
        <w:spacing w:before="3"/>
        <w:rPr>
          <w:rFonts w:ascii="PMingLiU"/>
          <w:sz w:val="14"/>
        </w:rPr>
      </w:pPr>
    </w:p>
    <w:p w:rsidR="00E80A0D" w:rsidRDefault="00C75CCD">
      <w:pPr>
        <w:pStyle w:val="BodyText"/>
        <w:ind w:left="460"/>
        <w:rPr>
          <w:rFonts w:ascii="PMingLiU"/>
        </w:rPr>
      </w:pPr>
      <w:r>
        <w:rPr>
          <w:rFonts w:ascii="PMingLiU"/>
          <w:w w:val="135"/>
        </w:rPr>
        <w:t xml:space="preserve"># function used to create </w:t>
      </w:r>
      <w:r>
        <w:rPr>
          <w:rFonts w:ascii="PMingLiU"/>
          <w:w w:val="140"/>
        </w:rPr>
        <w:t xml:space="preserve">test </w:t>
      </w:r>
      <w:r>
        <w:rPr>
          <w:rFonts w:ascii="PMingLiU"/>
          <w:w w:val="135"/>
        </w:rPr>
        <w:t>users</w:t>
      </w:r>
    </w:p>
    <w:p w:rsidR="00E80A0D" w:rsidRDefault="00E80A0D">
      <w:pPr>
        <w:rPr>
          <w:rFonts w:ascii="PMingLiU"/>
        </w:rPr>
        <w:sectPr w:rsidR="00E80A0D">
          <w:pgSz w:w="12240" w:h="15840"/>
          <w:pgMar w:top="1500" w:right="1220" w:bottom="980" w:left="1340" w:header="0" w:footer="792" w:gutter="0"/>
          <w:cols w:space="720"/>
        </w:sectPr>
      </w:pPr>
    </w:p>
    <w:p w:rsidR="00E80A0D" w:rsidRDefault="00C75CCD">
      <w:pPr>
        <w:pStyle w:val="BodyText"/>
        <w:spacing w:before="69" w:line="204" w:lineRule="auto"/>
        <w:ind w:left="460" w:right="1510"/>
        <w:rPr>
          <w:rFonts w:ascii="PMingLiU" w:hAnsi="PMingLiU"/>
        </w:rPr>
      </w:pPr>
      <w:r>
        <w:rPr>
          <w:rFonts w:ascii="PMingLiU" w:hAnsi="PMingLiU"/>
          <w:w w:val="120"/>
        </w:rPr>
        <w:lastRenderedPageBreak/>
        <w:t xml:space="preserve">def create_user(self, username=’testuser’, password=’project123’): </w:t>
      </w:r>
      <w:r>
        <w:rPr>
          <w:rFonts w:ascii="PMingLiU" w:hAnsi="PMingLiU"/>
          <w:w w:val="135"/>
        </w:rPr>
        <w:t xml:space="preserve">self.client </w:t>
      </w:r>
      <w:r>
        <w:rPr>
          <w:rFonts w:ascii="PMingLiU" w:hAnsi="PMingLiU"/>
          <w:w w:val="125"/>
        </w:rPr>
        <w:t>= Client()</w:t>
      </w:r>
    </w:p>
    <w:p w:rsidR="00E80A0D" w:rsidRDefault="00C75CCD">
      <w:pPr>
        <w:pStyle w:val="BodyText"/>
        <w:spacing w:line="252" w:lineRule="exact"/>
        <w:ind w:left="460"/>
        <w:rPr>
          <w:rFonts w:ascii="PMingLiU"/>
        </w:rPr>
      </w:pPr>
      <w:r>
        <w:rPr>
          <w:rFonts w:ascii="PMingLiU"/>
          <w:w w:val="130"/>
        </w:rPr>
        <w:t>return User.objects.create(username=username, password=password)</w:t>
      </w:r>
    </w:p>
    <w:p w:rsidR="00E80A0D" w:rsidRDefault="00E80A0D">
      <w:pPr>
        <w:pStyle w:val="BodyText"/>
        <w:spacing w:before="5"/>
        <w:rPr>
          <w:rFonts w:ascii="PMingLiU"/>
          <w:sz w:val="16"/>
        </w:rPr>
      </w:pPr>
    </w:p>
    <w:p w:rsidR="00E80A0D" w:rsidRDefault="00C75CCD">
      <w:pPr>
        <w:pStyle w:val="BodyText"/>
        <w:spacing w:line="204" w:lineRule="auto"/>
        <w:ind w:left="460" w:right="1510"/>
        <w:rPr>
          <w:rFonts w:ascii="PMingLiU"/>
        </w:rPr>
      </w:pPr>
      <w:r>
        <w:rPr>
          <w:rFonts w:ascii="PMingLiU"/>
          <w:w w:val="135"/>
        </w:rPr>
        <w:t xml:space="preserve"># </w:t>
      </w:r>
      <w:r>
        <w:rPr>
          <w:rFonts w:ascii="PMingLiU"/>
          <w:w w:val="140"/>
        </w:rPr>
        <w:t xml:space="preserve">test </w:t>
      </w:r>
      <w:r>
        <w:rPr>
          <w:rFonts w:ascii="PMingLiU"/>
          <w:w w:val="135"/>
        </w:rPr>
        <w:t xml:space="preserve">to check whether an object in the user table </w:t>
      </w:r>
      <w:r>
        <w:rPr>
          <w:rFonts w:ascii="PMingLiU"/>
          <w:w w:val="140"/>
        </w:rPr>
        <w:t xml:space="preserve">is </w:t>
      </w:r>
      <w:r>
        <w:rPr>
          <w:rFonts w:ascii="PMingLiU"/>
          <w:w w:val="135"/>
        </w:rPr>
        <w:t>created without errors  deftest_user_creation(self):</w:t>
      </w:r>
    </w:p>
    <w:p w:rsidR="00E80A0D" w:rsidRDefault="00C75CCD">
      <w:pPr>
        <w:pStyle w:val="BodyText"/>
        <w:spacing w:line="232" w:lineRule="exact"/>
        <w:ind w:left="460"/>
        <w:rPr>
          <w:rFonts w:ascii="PMingLiU"/>
        </w:rPr>
      </w:pPr>
      <w:r>
        <w:rPr>
          <w:rFonts w:ascii="PMingLiU"/>
          <w:w w:val="125"/>
        </w:rPr>
        <w:t>us = self.create_user()</w:t>
      </w:r>
    </w:p>
    <w:p w:rsidR="00E80A0D" w:rsidRDefault="00C75CCD">
      <w:pPr>
        <w:pStyle w:val="BodyText"/>
        <w:spacing w:line="239" w:lineRule="exact"/>
        <w:ind w:left="460"/>
        <w:rPr>
          <w:rFonts w:ascii="PMingLiU" w:hAnsi="PMingLiU"/>
        </w:rPr>
      </w:pPr>
      <w:r>
        <w:rPr>
          <w:rFonts w:ascii="PMingLiU" w:hAnsi="PMingLiU"/>
          <w:w w:val="125"/>
        </w:rPr>
        <w:t>ut = self.create_user(username=’teacher’)</w:t>
      </w:r>
    </w:p>
    <w:p w:rsidR="00E80A0D" w:rsidRDefault="00C75CCD">
      <w:pPr>
        <w:pStyle w:val="BodyText"/>
        <w:spacing w:before="9" w:line="204" w:lineRule="auto"/>
        <w:ind w:left="460" w:right="4500"/>
        <w:rPr>
          <w:rFonts w:ascii="PMingLiU" w:hAnsi="PMingLiU"/>
        </w:rPr>
      </w:pPr>
      <w:r>
        <w:rPr>
          <w:rFonts w:ascii="PMingLiU" w:hAnsi="PMingLiU"/>
          <w:w w:val="125"/>
        </w:rPr>
        <w:t xml:space="preserve">s </w:t>
      </w:r>
      <w:r>
        <w:rPr>
          <w:rFonts w:ascii="PMingLiU" w:hAnsi="PMingLiU"/>
          <w:w w:val="105"/>
        </w:rPr>
        <w:t xml:space="preserve">= </w:t>
      </w:r>
      <w:r>
        <w:rPr>
          <w:rFonts w:ascii="PMingLiU" w:hAnsi="PMingLiU"/>
          <w:w w:val="125"/>
        </w:rPr>
        <w:t xml:space="preserve">Student(user=us, </w:t>
      </w:r>
      <w:r>
        <w:rPr>
          <w:rFonts w:ascii="PMingLiU" w:hAnsi="PMingLiU"/>
          <w:w w:val="105"/>
        </w:rPr>
        <w:t>USN=’CS01’,</w:t>
      </w:r>
      <w:r>
        <w:rPr>
          <w:rFonts w:ascii="PMingLiU" w:hAnsi="PMingLiU"/>
          <w:spacing w:val="-2"/>
          <w:w w:val="105"/>
        </w:rPr>
        <w:t xml:space="preserve">name=’test’) </w:t>
      </w:r>
      <w:r>
        <w:rPr>
          <w:rFonts w:ascii="PMingLiU" w:hAnsi="PMingLiU"/>
          <w:w w:val="125"/>
        </w:rPr>
        <w:t>s.save()</w:t>
      </w:r>
    </w:p>
    <w:p w:rsidR="00E80A0D" w:rsidRDefault="00C75CCD">
      <w:pPr>
        <w:pStyle w:val="BodyText"/>
        <w:spacing w:before="3" w:line="204" w:lineRule="auto"/>
        <w:ind w:left="460" w:right="4604"/>
        <w:rPr>
          <w:rFonts w:ascii="PMingLiU" w:hAnsi="PMingLiU"/>
        </w:rPr>
      </w:pPr>
      <w:r>
        <w:rPr>
          <w:rFonts w:ascii="PMingLiU" w:hAnsi="PMingLiU"/>
          <w:w w:val="120"/>
        </w:rPr>
        <w:t>t</w:t>
      </w:r>
      <w:r>
        <w:rPr>
          <w:rFonts w:ascii="PMingLiU" w:hAnsi="PMingLiU"/>
          <w:w w:val="115"/>
        </w:rPr>
        <w:t>=</w:t>
      </w:r>
      <w:r>
        <w:rPr>
          <w:rFonts w:ascii="PMingLiU" w:hAnsi="PMingLiU"/>
          <w:w w:val="120"/>
        </w:rPr>
        <w:t>Teacher(user=ut,</w:t>
      </w:r>
      <w:r>
        <w:rPr>
          <w:rFonts w:ascii="PMingLiU" w:hAnsi="PMingLiU"/>
          <w:w w:val="115"/>
        </w:rPr>
        <w:t>id=’CS01’,</w:t>
      </w:r>
      <w:r>
        <w:rPr>
          <w:rFonts w:ascii="PMingLiU" w:hAnsi="PMingLiU"/>
          <w:spacing w:val="-2"/>
          <w:w w:val="115"/>
        </w:rPr>
        <w:t xml:space="preserve">name=’test’) </w:t>
      </w:r>
      <w:r>
        <w:rPr>
          <w:rFonts w:ascii="PMingLiU" w:hAnsi="PMingLiU"/>
          <w:w w:val="130"/>
        </w:rPr>
        <w:t>t.save()</w:t>
      </w:r>
    </w:p>
    <w:p w:rsidR="00E80A0D" w:rsidRDefault="00C75CCD">
      <w:pPr>
        <w:pStyle w:val="BodyText"/>
        <w:spacing w:before="3" w:line="204" w:lineRule="auto"/>
        <w:ind w:left="460" w:right="3369"/>
        <w:rPr>
          <w:rFonts w:ascii="PMingLiU" w:hAnsi="PMingLiU"/>
        </w:rPr>
      </w:pPr>
      <w:r>
        <w:rPr>
          <w:rFonts w:ascii="PMingLiU" w:hAnsi="PMingLiU"/>
          <w:w w:val="135"/>
        </w:rPr>
        <w:t>self.assertTrue(isinstance(us, User)) self.assertEqual(us.is_student, hasattr(us, ’student’)) self.assertEqual(ut.is_teacher, hasattr(ut, ’teacher’))</w:t>
      </w:r>
    </w:p>
    <w:p w:rsidR="00E80A0D" w:rsidRDefault="00E80A0D">
      <w:pPr>
        <w:pStyle w:val="BodyText"/>
        <w:spacing w:before="3"/>
        <w:rPr>
          <w:rFonts w:ascii="PMingLiU"/>
          <w:sz w:val="15"/>
        </w:rPr>
      </w:pPr>
    </w:p>
    <w:p w:rsidR="00E80A0D" w:rsidRDefault="00C75CCD">
      <w:pPr>
        <w:pStyle w:val="BodyText"/>
        <w:spacing w:line="259" w:lineRule="exact"/>
        <w:ind w:left="460"/>
        <w:rPr>
          <w:rFonts w:ascii="PMingLiU"/>
        </w:rPr>
      </w:pPr>
      <w:r>
        <w:rPr>
          <w:rFonts w:ascii="PMingLiU"/>
          <w:w w:val="135"/>
        </w:rPr>
        <w:t xml:space="preserve"># function used to create </w:t>
      </w:r>
      <w:r>
        <w:rPr>
          <w:rFonts w:ascii="PMingLiU"/>
          <w:w w:val="140"/>
        </w:rPr>
        <w:t xml:space="preserve">test </w:t>
      </w:r>
      <w:r>
        <w:rPr>
          <w:rFonts w:ascii="PMingLiU"/>
          <w:w w:val="135"/>
        </w:rPr>
        <w:t>users</w:t>
      </w:r>
    </w:p>
    <w:p w:rsidR="00E80A0D" w:rsidRDefault="00C75CCD">
      <w:pPr>
        <w:pStyle w:val="BodyText"/>
        <w:spacing w:line="239" w:lineRule="exact"/>
        <w:ind w:left="460"/>
        <w:rPr>
          <w:rFonts w:ascii="PMingLiU" w:hAnsi="PMingLiU"/>
        </w:rPr>
      </w:pPr>
      <w:r>
        <w:rPr>
          <w:rFonts w:ascii="PMingLiU" w:hAnsi="PMingLiU"/>
          <w:w w:val="125"/>
        </w:rPr>
        <w:t xml:space="preserve">def create_dept(self, </w:t>
      </w:r>
      <w:r>
        <w:rPr>
          <w:rFonts w:ascii="PMingLiU" w:hAnsi="PMingLiU"/>
          <w:w w:val="110"/>
        </w:rPr>
        <w:t>id=’CS’, name=’CS’):</w:t>
      </w:r>
    </w:p>
    <w:p w:rsidR="00E80A0D" w:rsidRDefault="00C75CCD">
      <w:pPr>
        <w:pStyle w:val="BodyText"/>
        <w:spacing w:line="259" w:lineRule="exact"/>
        <w:ind w:left="460"/>
        <w:rPr>
          <w:rFonts w:ascii="PMingLiU"/>
        </w:rPr>
      </w:pPr>
      <w:r>
        <w:rPr>
          <w:rFonts w:ascii="PMingLiU"/>
          <w:w w:val="130"/>
        </w:rPr>
        <w:t>return Dept.objects.create(id=id, name=name)</w:t>
      </w:r>
    </w:p>
    <w:p w:rsidR="00E80A0D" w:rsidRDefault="00E80A0D">
      <w:pPr>
        <w:pStyle w:val="BodyText"/>
        <w:spacing w:before="5"/>
        <w:rPr>
          <w:rFonts w:ascii="PMingLiU"/>
          <w:sz w:val="16"/>
        </w:rPr>
      </w:pPr>
    </w:p>
    <w:p w:rsidR="00E80A0D" w:rsidRDefault="00C75CCD">
      <w:pPr>
        <w:pStyle w:val="BodyText"/>
        <w:spacing w:line="204" w:lineRule="auto"/>
        <w:ind w:left="460" w:right="1510"/>
        <w:rPr>
          <w:rFonts w:ascii="PMingLiU"/>
        </w:rPr>
      </w:pPr>
      <w:r>
        <w:rPr>
          <w:rFonts w:ascii="PMingLiU"/>
          <w:w w:val="135"/>
        </w:rPr>
        <w:t xml:space="preserve"># </w:t>
      </w:r>
      <w:r>
        <w:rPr>
          <w:rFonts w:ascii="PMingLiU"/>
          <w:w w:val="140"/>
        </w:rPr>
        <w:t xml:space="preserve">test </w:t>
      </w:r>
      <w:r>
        <w:rPr>
          <w:rFonts w:ascii="PMingLiU"/>
          <w:w w:val="135"/>
        </w:rPr>
        <w:t xml:space="preserve">to check whether an object in the user table </w:t>
      </w:r>
      <w:r>
        <w:rPr>
          <w:rFonts w:ascii="PMingLiU"/>
          <w:w w:val="140"/>
        </w:rPr>
        <w:t xml:space="preserve">is </w:t>
      </w:r>
      <w:r>
        <w:rPr>
          <w:rFonts w:ascii="PMingLiU"/>
          <w:w w:val="135"/>
        </w:rPr>
        <w:t>created without errors  deftest_dept_creation(self):</w:t>
      </w:r>
    </w:p>
    <w:p w:rsidR="00E80A0D" w:rsidRDefault="00C75CCD">
      <w:pPr>
        <w:pStyle w:val="BodyText"/>
        <w:spacing w:before="3" w:line="204" w:lineRule="auto"/>
        <w:ind w:left="460" w:right="4500"/>
        <w:rPr>
          <w:rFonts w:ascii="PMingLiU"/>
        </w:rPr>
      </w:pPr>
      <w:r>
        <w:rPr>
          <w:rFonts w:ascii="PMingLiU"/>
          <w:w w:val="130"/>
        </w:rPr>
        <w:t xml:space="preserve">d = </w:t>
      </w:r>
      <w:r>
        <w:rPr>
          <w:rFonts w:ascii="PMingLiU"/>
          <w:w w:val="140"/>
        </w:rPr>
        <w:t>self.create_dept() self.assertTrue(isinstance(d, Dept)) self.assertEqual(d.</w:t>
      </w:r>
      <w:r>
        <w:rPr>
          <w:rFonts w:ascii="PMingLiU"/>
          <w:w w:val="155"/>
        </w:rPr>
        <w:t>str(),</w:t>
      </w:r>
      <w:r>
        <w:rPr>
          <w:rFonts w:ascii="PMingLiU"/>
          <w:spacing w:val="-3"/>
          <w:w w:val="140"/>
        </w:rPr>
        <w:t>d.name)</w:t>
      </w:r>
    </w:p>
    <w:p w:rsidR="00E80A0D" w:rsidRDefault="00E80A0D">
      <w:pPr>
        <w:pStyle w:val="BodyText"/>
        <w:spacing w:before="3"/>
        <w:rPr>
          <w:rFonts w:ascii="PMingLiU"/>
          <w:sz w:val="15"/>
        </w:rPr>
      </w:pPr>
    </w:p>
    <w:p w:rsidR="00E80A0D" w:rsidRDefault="00C75CCD">
      <w:pPr>
        <w:pStyle w:val="BodyText"/>
        <w:spacing w:line="259" w:lineRule="exact"/>
        <w:ind w:left="460"/>
        <w:rPr>
          <w:rFonts w:ascii="PMingLiU"/>
        </w:rPr>
      </w:pPr>
      <w:r>
        <w:rPr>
          <w:rFonts w:ascii="PMingLiU"/>
          <w:w w:val="135"/>
        </w:rPr>
        <w:t>#functionusedtocreate</w:t>
      </w:r>
      <w:r>
        <w:rPr>
          <w:rFonts w:ascii="PMingLiU"/>
          <w:w w:val="140"/>
        </w:rPr>
        <w:t>test</w:t>
      </w:r>
      <w:r>
        <w:rPr>
          <w:rFonts w:ascii="PMingLiU"/>
          <w:w w:val="135"/>
        </w:rPr>
        <w:t>class</w:t>
      </w:r>
    </w:p>
    <w:p w:rsidR="00E80A0D" w:rsidRDefault="00C75CCD">
      <w:pPr>
        <w:pStyle w:val="BodyText"/>
        <w:spacing w:line="239" w:lineRule="exact"/>
        <w:ind w:left="460"/>
        <w:rPr>
          <w:rFonts w:ascii="PMingLiU" w:hAnsi="PMingLiU"/>
        </w:rPr>
      </w:pPr>
      <w:r>
        <w:rPr>
          <w:rFonts w:ascii="PMingLiU" w:hAnsi="PMingLiU"/>
          <w:w w:val="110"/>
        </w:rPr>
        <w:t xml:space="preserve">def </w:t>
      </w:r>
      <w:r>
        <w:rPr>
          <w:rFonts w:ascii="PMingLiU" w:hAnsi="PMingLiU"/>
          <w:w w:val="130"/>
        </w:rPr>
        <w:t xml:space="preserve">create_class(self, </w:t>
      </w:r>
      <w:r>
        <w:rPr>
          <w:rFonts w:ascii="PMingLiU" w:hAnsi="PMingLiU"/>
          <w:w w:val="110"/>
        </w:rPr>
        <w:t>id=’CS5A’, sem=5, section=’A’):</w:t>
      </w:r>
    </w:p>
    <w:p w:rsidR="00E80A0D" w:rsidRDefault="00C75CCD">
      <w:pPr>
        <w:pStyle w:val="BodyText"/>
        <w:spacing w:line="239" w:lineRule="exact"/>
        <w:ind w:left="460"/>
        <w:rPr>
          <w:rFonts w:ascii="PMingLiU"/>
        </w:rPr>
      </w:pPr>
      <w:r>
        <w:rPr>
          <w:rFonts w:ascii="PMingLiU"/>
          <w:w w:val="125"/>
        </w:rPr>
        <w:t>dept = self.create_dept()</w:t>
      </w:r>
    </w:p>
    <w:p w:rsidR="00E80A0D" w:rsidRDefault="00C75CCD">
      <w:pPr>
        <w:pStyle w:val="BodyText"/>
        <w:spacing w:line="259" w:lineRule="exact"/>
        <w:ind w:left="460"/>
        <w:rPr>
          <w:rFonts w:ascii="PMingLiU"/>
        </w:rPr>
      </w:pPr>
      <w:r>
        <w:rPr>
          <w:rFonts w:ascii="PMingLiU"/>
          <w:w w:val="130"/>
        </w:rPr>
        <w:t>return Class.objects.create(id=id, dept=dept, sem=sem, section=section)</w:t>
      </w:r>
    </w:p>
    <w:p w:rsidR="00E80A0D" w:rsidRDefault="00E80A0D">
      <w:pPr>
        <w:pStyle w:val="BodyText"/>
        <w:spacing w:before="5"/>
        <w:rPr>
          <w:rFonts w:ascii="PMingLiU"/>
          <w:sz w:val="16"/>
        </w:rPr>
      </w:pPr>
    </w:p>
    <w:p w:rsidR="00E80A0D" w:rsidRDefault="00C75CCD">
      <w:pPr>
        <w:pStyle w:val="BodyText"/>
        <w:spacing w:line="204" w:lineRule="auto"/>
        <w:ind w:left="460" w:right="1185"/>
        <w:rPr>
          <w:rFonts w:ascii="PMingLiU"/>
        </w:rPr>
      </w:pPr>
      <w:r>
        <w:rPr>
          <w:rFonts w:ascii="PMingLiU"/>
          <w:w w:val="135"/>
        </w:rPr>
        <w:t xml:space="preserve"># </w:t>
      </w:r>
      <w:r>
        <w:rPr>
          <w:rFonts w:ascii="PMingLiU"/>
          <w:w w:val="140"/>
        </w:rPr>
        <w:t xml:space="preserve">test </w:t>
      </w:r>
      <w:r>
        <w:rPr>
          <w:rFonts w:ascii="PMingLiU"/>
          <w:w w:val="135"/>
        </w:rPr>
        <w:t xml:space="preserve">to check whether an object in the class table </w:t>
      </w:r>
      <w:r>
        <w:rPr>
          <w:rFonts w:ascii="PMingLiU"/>
          <w:w w:val="140"/>
        </w:rPr>
        <w:t xml:space="preserve">is </w:t>
      </w:r>
      <w:r>
        <w:rPr>
          <w:rFonts w:ascii="PMingLiU"/>
          <w:w w:val="135"/>
        </w:rPr>
        <w:t>created without errors  deftest_class_creation(self):</w:t>
      </w:r>
    </w:p>
    <w:p w:rsidR="00E80A0D" w:rsidRDefault="00C75CCD">
      <w:pPr>
        <w:pStyle w:val="BodyText"/>
        <w:spacing w:before="3" w:line="204" w:lineRule="auto"/>
        <w:ind w:left="460" w:right="4500"/>
        <w:rPr>
          <w:rFonts w:ascii="PMingLiU"/>
        </w:rPr>
      </w:pPr>
      <w:r>
        <w:rPr>
          <w:rFonts w:ascii="PMingLiU"/>
          <w:w w:val="135"/>
        </w:rPr>
        <w:t xml:space="preserve">c </w:t>
      </w:r>
      <w:r>
        <w:rPr>
          <w:rFonts w:ascii="PMingLiU"/>
          <w:w w:val="130"/>
        </w:rPr>
        <w:t xml:space="preserve">= </w:t>
      </w:r>
      <w:r>
        <w:rPr>
          <w:rFonts w:ascii="PMingLiU"/>
          <w:w w:val="135"/>
        </w:rPr>
        <w:t>self.create_class() self.assertTrue(isinstance(c, Class))</w:t>
      </w:r>
    </w:p>
    <w:p w:rsidR="00E80A0D" w:rsidRDefault="00C75CCD">
      <w:pPr>
        <w:pStyle w:val="BodyText"/>
        <w:spacing w:line="252" w:lineRule="exact"/>
        <w:ind w:left="460"/>
        <w:rPr>
          <w:rFonts w:ascii="PMingLiU"/>
        </w:rPr>
      </w:pPr>
      <w:r>
        <w:rPr>
          <w:rFonts w:ascii="PMingLiU"/>
          <w:w w:val="150"/>
          <w:position w:val="2"/>
        </w:rPr>
        <w:t>self.assertEqual(c.str</w:t>
      </w:r>
      <w:r>
        <w:rPr>
          <w:rFonts w:ascii="PMingLiU"/>
          <w:w w:val="170"/>
          <w:position w:val="2"/>
        </w:rPr>
        <w:t xml:space="preserve">(), </w:t>
      </w:r>
      <w:r>
        <w:rPr>
          <w:rFonts w:ascii="PMingLiU"/>
          <w:spacing w:val="5"/>
          <w:w w:val="150"/>
          <w:position w:val="2"/>
        </w:rPr>
        <w:t>"</w:t>
      </w:r>
      <w:r>
        <w:rPr>
          <w:rFonts w:ascii="PMingLiU"/>
          <w:noProof/>
          <w:spacing w:val="5"/>
          <w:w w:val="136"/>
          <w:lang w:val="en-IN" w:eastAsia="en-IN" w:bidi="ar-SA"/>
        </w:rPr>
        <w:drawing>
          <wp:inline distT="0" distB="0" distL="0" distR="0">
            <wp:extent cx="60325" cy="101600"/>
            <wp:effectExtent l="0" t="0" r="0" b="0"/>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png"/>
                    <pic:cNvPicPr>
                      <a:picLocks noChangeAspect="1"/>
                    </pic:cNvPicPr>
                  </pic:nvPicPr>
                  <pic:blipFill>
                    <a:blip r:embed="rId38" cstate="print"/>
                    <a:stretch>
                      <a:fillRect/>
                    </a:stretch>
                  </pic:blipFill>
                  <pic:spPr>
                    <a:xfrm>
                      <a:off x="0" y="0"/>
                      <a:ext cx="60325" cy="101600"/>
                    </a:xfrm>
                    <a:prstGeom prst="rect">
                      <a:avLst/>
                    </a:prstGeom>
                  </pic:spPr>
                </pic:pic>
              </a:graphicData>
            </a:graphic>
          </wp:inline>
        </w:drawing>
      </w:r>
      <w:r>
        <w:rPr>
          <w:rFonts w:ascii="PMingLiU"/>
          <w:w w:val="150"/>
          <w:position w:val="2"/>
        </w:rPr>
        <w:t xml:space="preserve">s </w:t>
      </w:r>
      <w:r>
        <w:rPr>
          <w:rFonts w:ascii="PMingLiU"/>
          <w:w w:val="170"/>
          <w:position w:val="2"/>
        </w:rPr>
        <w:t xml:space="preserve">: </w:t>
      </w:r>
      <w:r>
        <w:rPr>
          <w:rFonts w:ascii="PMingLiU"/>
          <w:noProof/>
          <w:spacing w:val="5"/>
          <w:lang w:val="en-IN" w:eastAsia="en-IN" w:bidi="ar-SA"/>
        </w:rPr>
        <w:drawing>
          <wp:inline distT="0" distB="0" distL="0" distR="0">
            <wp:extent cx="60325" cy="101600"/>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a:picLocks noChangeAspect="1"/>
                    </pic:cNvPicPr>
                  </pic:nvPicPr>
                  <pic:blipFill>
                    <a:blip r:embed="rId38" cstate="print"/>
                    <a:stretch>
                      <a:fillRect/>
                    </a:stretch>
                  </pic:blipFill>
                  <pic:spPr>
                    <a:xfrm>
                      <a:off x="0" y="0"/>
                      <a:ext cx="60325" cy="101600"/>
                    </a:xfrm>
                    <a:prstGeom prst="rect">
                      <a:avLst/>
                    </a:prstGeom>
                  </pic:spPr>
                </pic:pic>
              </a:graphicData>
            </a:graphic>
          </wp:inline>
        </w:drawing>
      </w:r>
      <w:r>
        <w:rPr>
          <w:rFonts w:ascii="PMingLiU"/>
          <w:w w:val="110"/>
          <w:position w:val="2"/>
        </w:rPr>
        <w:t xml:space="preserve">d  </w:t>
      </w:r>
      <w:r>
        <w:rPr>
          <w:rFonts w:ascii="PMingLiU"/>
          <w:noProof/>
          <w:spacing w:val="5"/>
          <w:lang w:val="en-IN" w:eastAsia="en-IN" w:bidi="ar-SA"/>
        </w:rPr>
        <w:drawing>
          <wp:inline distT="0" distB="0" distL="0" distR="0">
            <wp:extent cx="60325" cy="101600"/>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png"/>
                    <pic:cNvPicPr>
                      <a:picLocks noChangeAspect="1"/>
                    </pic:cNvPicPr>
                  </pic:nvPicPr>
                  <pic:blipFill>
                    <a:blip r:embed="rId38" cstate="print"/>
                    <a:stretch>
                      <a:fillRect/>
                    </a:stretch>
                  </pic:blipFill>
                  <pic:spPr>
                    <a:xfrm>
                      <a:off x="0" y="0"/>
                      <a:ext cx="60325" cy="101600"/>
                    </a:xfrm>
                    <a:prstGeom prst="rect">
                      <a:avLst/>
                    </a:prstGeom>
                  </pic:spPr>
                </pic:pic>
              </a:graphicData>
            </a:graphic>
          </wp:inline>
        </w:drawing>
      </w:r>
      <w:r>
        <w:rPr>
          <w:rFonts w:ascii="PMingLiU"/>
          <w:w w:val="135"/>
          <w:position w:val="2"/>
        </w:rPr>
        <w:t>s"</w:t>
      </w:r>
      <w:r>
        <w:rPr>
          <w:rFonts w:ascii="PMingLiU"/>
          <w:noProof/>
          <w:spacing w:val="5"/>
          <w:lang w:val="en-IN" w:eastAsia="en-IN" w:bidi="ar-SA"/>
        </w:rPr>
        <w:drawing>
          <wp:inline distT="0" distB="0" distL="0" distR="0">
            <wp:extent cx="60325" cy="101600"/>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8.png"/>
                    <pic:cNvPicPr>
                      <a:picLocks noChangeAspect="1"/>
                    </pic:cNvPicPr>
                  </pic:nvPicPr>
                  <pic:blipFill>
                    <a:blip r:embed="rId38" cstate="print"/>
                    <a:stretch>
                      <a:fillRect/>
                    </a:stretch>
                  </pic:blipFill>
                  <pic:spPr>
                    <a:xfrm>
                      <a:off x="0" y="0"/>
                      <a:ext cx="60325" cy="101600"/>
                    </a:xfrm>
                    <a:prstGeom prst="rect">
                      <a:avLst/>
                    </a:prstGeom>
                  </pic:spPr>
                </pic:pic>
              </a:graphicData>
            </a:graphic>
          </wp:inline>
        </w:drawing>
      </w:r>
      <w:r>
        <w:rPr>
          <w:rFonts w:ascii="PMingLiU"/>
          <w:w w:val="150"/>
          <w:position w:val="2"/>
        </w:rPr>
        <w:t>(c.dept.name, c.sem,c.section))</w:t>
      </w:r>
    </w:p>
    <w:p w:rsidR="00E80A0D" w:rsidRDefault="00E80A0D">
      <w:pPr>
        <w:pStyle w:val="BodyText"/>
        <w:spacing w:before="2"/>
        <w:rPr>
          <w:rFonts w:ascii="PMingLiU"/>
          <w:sz w:val="14"/>
        </w:rPr>
      </w:pPr>
    </w:p>
    <w:p w:rsidR="00E80A0D" w:rsidRDefault="00C75CCD">
      <w:pPr>
        <w:pStyle w:val="BodyText"/>
        <w:spacing w:before="1" w:line="259" w:lineRule="exact"/>
        <w:ind w:left="460"/>
        <w:rPr>
          <w:rFonts w:ascii="PMingLiU"/>
        </w:rPr>
      </w:pPr>
      <w:r>
        <w:rPr>
          <w:rFonts w:ascii="PMingLiU"/>
          <w:w w:val="135"/>
        </w:rPr>
        <w:t xml:space="preserve"># function used to create </w:t>
      </w:r>
      <w:r>
        <w:rPr>
          <w:rFonts w:ascii="PMingLiU"/>
          <w:w w:val="140"/>
        </w:rPr>
        <w:t xml:space="preserve">test </w:t>
      </w:r>
      <w:r>
        <w:rPr>
          <w:rFonts w:ascii="PMingLiU"/>
          <w:w w:val="135"/>
        </w:rPr>
        <w:t>course</w:t>
      </w:r>
    </w:p>
    <w:p w:rsidR="00E80A0D" w:rsidRDefault="00C75CCD">
      <w:pPr>
        <w:pStyle w:val="BodyText"/>
        <w:spacing w:before="9" w:line="204" w:lineRule="auto"/>
        <w:ind w:left="460" w:right="1600"/>
        <w:rPr>
          <w:rFonts w:ascii="PMingLiU" w:hAnsi="PMingLiU"/>
        </w:rPr>
      </w:pPr>
      <w:r>
        <w:rPr>
          <w:rFonts w:ascii="PMingLiU" w:hAnsi="PMingLiU"/>
          <w:w w:val="120"/>
        </w:rPr>
        <w:t xml:space="preserve">def create_course(self, </w:t>
      </w:r>
      <w:r>
        <w:rPr>
          <w:rFonts w:ascii="PMingLiU" w:hAnsi="PMingLiU"/>
          <w:w w:val="115"/>
        </w:rPr>
        <w:t xml:space="preserve">id=’CS510’, name=’Data Struct’, shortname=’DS’): </w:t>
      </w:r>
      <w:r>
        <w:rPr>
          <w:rFonts w:ascii="PMingLiU" w:hAnsi="PMingLiU"/>
          <w:w w:val="120"/>
        </w:rPr>
        <w:t xml:space="preserve">dept </w:t>
      </w:r>
      <w:r>
        <w:rPr>
          <w:rFonts w:ascii="PMingLiU" w:hAnsi="PMingLiU"/>
          <w:w w:val="115"/>
        </w:rPr>
        <w:t>= self.create_dept(id=’CS2’)</w:t>
      </w:r>
    </w:p>
    <w:p w:rsidR="00E80A0D" w:rsidRDefault="00C75CCD">
      <w:pPr>
        <w:pStyle w:val="BodyText"/>
        <w:spacing w:line="252" w:lineRule="exact"/>
        <w:ind w:left="460"/>
        <w:rPr>
          <w:rFonts w:ascii="PMingLiU"/>
        </w:rPr>
      </w:pPr>
      <w:r>
        <w:rPr>
          <w:rFonts w:ascii="PMingLiU"/>
          <w:w w:val="130"/>
        </w:rPr>
        <w:t>return Course.objects.create(id=id, dept=dept, name=name, shortname=shortname)</w:t>
      </w:r>
    </w:p>
    <w:p w:rsidR="00E80A0D" w:rsidRDefault="00E80A0D">
      <w:pPr>
        <w:pStyle w:val="BodyText"/>
        <w:spacing w:before="5"/>
        <w:rPr>
          <w:rFonts w:ascii="PMingLiU"/>
          <w:sz w:val="16"/>
        </w:rPr>
      </w:pPr>
    </w:p>
    <w:p w:rsidR="00E80A0D" w:rsidRDefault="00C75CCD">
      <w:pPr>
        <w:pStyle w:val="BodyText"/>
        <w:spacing w:line="204" w:lineRule="auto"/>
        <w:ind w:left="460" w:right="1185"/>
        <w:rPr>
          <w:rFonts w:ascii="PMingLiU"/>
        </w:rPr>
      </w:pPr>
      <w:r>
        <w:rPr>
          <w:rFonts w:ascii="PMingLiU"/>
          <w:w w:val="135"/>
        </w:rPr>
        <w:t xml:space="preserve"># </w:t>
      </w:r>
      <w:r>
        <w:rPr>
          <w:rFonts w:ascii="PMingLiU"/>
          <w:w w:val="140"/>
        </w:rPr>
        <w:t xml:space="preserve">test </w:t>
      </w:r>
      <w:r>
        <w:rPr>
          <w:rFonts w:ascii="PMingLiU"/>
          <w:w w:val="135"/>
        </w:rPr>
        <w:t xml:space="preserve">to check whether an object in the course table </w:t>
      </w:r>
      <w:r>
        <w:rPr>
          <w:rFonts w:ascii="PMingLiU"/>
          <w:w w:val="140"/>
        </w:rPr>
        <w:t xml:space="preserve">is </w:t>
      </w:r>
      <w:r>
        <w:rPr>
          <w:rFonts w:ascii="PMingLiU"/>
          <w:w w:val="135"/>
        </w:rPr>
        <w:t>created without errors  deftest_course_creation(self):</w:t>
      </w:r>
    </w:p>
    <w:p w:rsidR="00E80A0D" w:rsidRDefault="00C75CCD">
      <w:pPr>
        <w:pStyle w:val="BodyText"/>
        <w:spacing w:before="3" w:line="204" w:lineRule="auto"/>
        <w:ind w:left="460" w:right="4500"/>
        <w:rPr>
          <w:rFonts w:ascii="PMingLiU"/>
        </w:rPr>
      </w:pPr>
      <w:r>
        <w:rPr>
          <w:rFonts w:ascii="PMingLiU"/>
          <w:w w:val="140"/>
        </w:rPr>
        <w:t xml:space="preserve">c </w:t>
      </w:r>
      <w:r>
        <w:rPr>
          <w:rFonts w:ascii="PMingLiU"/>
          <w:w w:val="130"/>
        </w:rPr>
        <w:t xml:space="preserve">= </w:t>
      </w:r>
      <w:r>
        <w:rPr>
          <w:rFonts w:ascii="PMingLiU"/>
          <w:w w:val="140"/>
        </w:rPr>
        <w:t>self.create_course() self.assertTrue(isinstance(c, Course)) self.assertEqual(c.</w:t>
      </w:r>
      <w:r>
        <w:rPr>
          <w:rFonts w:ascii="PMingLiU"/>
          <w:w w:val="155"/>
        </w:rPr>
        <w:t xml:space="preserve">str(), </w:t>
      </w:r>
      <w:r>
        <w:rPr>
          <w:rFonts w:ascii="PMingLiU"/>
          <w:w w:val="140"/>
        </w:rPr>
        <w:t>c.name)</w:t>
      </w:r>
    </w:p>
    <w:p w:rsidR="00E80A0D" w:rsidRDefault="00E80A0D">
      <w:pPr>
        <w:pStyle w:val="BodyText"/>
        <w:spacing w:before="3"/>
        <w:rPr>
          <w:rFonts w:ascii="PMingLiU"/>
          <w:sz w:val="15"/>
        </w:rPr>
      </w:pPr>
    </w:p>
    <w:p w:rsidR="00E80A0D" w:rsidRDefault="00C75CCD">
      <w:pPr>
        <w:pStyle w:val="BodyText"/>
        <w:spacing w:line="259" w:lineRule="exact"/>
        <w:ind w:left="460"/>
        <w:rPr>
          <w:rFonts w:ascii="PMingLiU"/>
        </w:rPr>
      </w:pPr>
      <w:r>
        <w:rPr>
          <w:rFonts w:ascii="PMingLiU"/>
          <w:w w:val="135"/>
        </w:rPr>
        <w:t xml:space="preserve"># function used to create </w:t>
      </w:r>
      <w:r>
        <w:rPr>
          <w:rFonts w:ascii="PMingLiU"/>
          <w:w w:val="140"/>
        </w:rPr>
        <w:t xml:space="preserve">test </w:t>
      </w:r>
      <w:r>
        <w:rPr>
          <w:rFonts w:ascii="PMingLiU"/>
          <w:w w:val="135"/>
        </w:rPr>
        <w:t>student</w:t>
      </w:r>
    </w:p>
    <w:p w:rsidR="00E80A0D" w:rsidRDefault="00C75CCD">
      <w:pPr>
        <w:pStyle w:val="BodyText"/>
        <w:spacing w:before="10" w:line="204" w:lineRule="auto"/>
        <w:ind w:left="460" w:right="3594"/>
        <w:rPr>
          <w:rFonts w:ascii="PMingLiU" w:hAnsi="PMingLiU"/>
        </w:rPr>
      </w:pPr>
      <w:r>
        <w:rPr>
          <w:rFonts w:ascii="PMingLiU" w:hAnsi="PMingLiU"/>
          <w:w w:val="125"/>
        </w:rPr>
        <w:t xml:space="preserve">def create_student(self, </w:t>
      </w:r>
      <w:r>
        <w:rPr>
          <w:rFonts w:ascii="PMingLiU" w:hAnsi="PMingLiU"/>
          <w:w w:val="115"/>
        </w:rPr>
        <w:t xml:space="preserve">usn=’CS01’, name=’samarth’): </w:t>
      </w:r>
      <w:r>
        <w:rPr>
          <w:rFonts w:ascii="PMingLiU" w:hAnsi="PMingLiU"/>
          <w:w w:val="135"/>
        </w:rPr>
        <w:t xml:space="preserve">cl </w:t>
      </w:r>
      <w:r>
        <w:rPr>
          <w:rFonts w:ascii="PMingLiU" w:hAnsi="PMingLiU"/>
          <w:w w:val="115"/>
        </w:rPr>
        <w:t xml:space="preserve">= </w:t>
      </w:r>
      <w:r>
        <w:rPr>
          <w:rFonts w:ascii="PMingLiU" w:hAnsi="PMingLiU"/>
          <w:w w:val="135"/>
        </w:rPr>
        <w:t>self.create_class()</w:t>
      </w:r>
    </w:p>
    <w:p w:rsidR="00E80A0D" w:rsidRDefault="00C75CCD">
      <w:pPr>
        <w:pStyle w:val="BodyText"/>
        <w:spacing w:line="232" w:lineRule="exact"/>
        <w:ind w:left="460"/>
        <w:rPr>
          <w:rFonts w:ascii="PMingLiU"/>
        </w:rPr>
      </w:pPr>
      <w:r>
        <w:rPr>
          <w:rFonts w:ascii="PMingLiU"/>
          <w:w w:val="115"/>
        </w:rPr>
        <w:t xml:space="preserve">u = </w:t>
      </w:r>
      <w:r>
        <w:rPr>
          <w:rFonts w:ascii="PMingLiU"/>
          <w:w w:val="125"/>
        </w:rPr>
        <w:t>self.create_user()</w:t>
      </w:r>
    </w:p>
    <w:p w:rsidR="00E80A0D" w:rsidRDefault="00C75CCD">
      <w:pPr>
        <w:pStyle w:val="BodyText"/>
        <w:spacing w:line="259" w:lineRule="exact"/>
        <w:ind w:left="460"/>
        <w:rPr>
          <w:rFonts w:ascii="PMingLiU"/>
        </w:rPr>
      </w:pPr>
      <w:r>
        <w:rPr>
          <w:rFonts w:ascii="PMingLiU"/>
          <w:w w:val="125"/>
        </w:rPr>
        <w:t>return Student.objects.create(user=u, class_id=cl, USN=usn, name=name)</w:t>
      </w:r>
    </w:p>
    <w:p w:rsidR="00E80A0D" w:rsidRDefault="00E80A0D">
      <w:pPr>
        <w:spacing w:line="259" w:lineRule="exact"/>
        <w:rPr>
          <w:rFonts w:ascii="PMingLiU"/>
        </w:rPr>
        <w:sectPr w:rsidR="00E80A0D">
          <w:pgSz w:w="12240" w:h="15840"/>
          <w:pgMar w:top="1400" w:right="1220" w:bottom="980" w:left="1340" w:header="0" w:footer="792" w:gutter="0"/>
          <w:cols w:space="720"/>
        </w:sectPr>
      </w:pPr>
    </w:p>
    <w:p w:rsidR="00E80A0D" w:rsidRDefault="00C75CCD">
      <w:pPr>
        <w:pStyle w:val="BodyText"/>
        <w:spacing w:before="69" w:line="204" w:lineRule="auto"/>
        <w:ind w:left="460" w:right="1185"/>
        <w:rPr>
          <w:rFonts w:ascii="PMingLiU"/>
        </w:rPr>
      </w:pPr>
      <w:r>
        <w:rPr>
          <w:rFonts w:ascii="PMingLiU"/>
          <w:w w:val="135"/>
        </w:rPr>
        <w:lastRenderedPageBreak/>
        <w:t xml:space="preserve"># </w:t>
      </w:r>
      <w:r>
        <w:rPr>
          <w:rFonts w:ascii="PMingLiU"/>
          <w:w w:val="140"/>
        </w:rPr>
        <w:t xml:space="preserve">test </w:t>
      </w:r>
      <w:r>
        <w:rPr>
          <w:rFonts w:ascii="PMingLiU"/>
          <w:w w:val="135"/>
        </w:rPr>
        <w:t xml:space="preserve">to check whether an object in the student table </w:t>
      </w:r>
      <w:r>
        <w:rPr>
          <w:rFonts w:ascii="PMingLiU"/>
          <w:w w:val="140"/>
        </w:rPr>
        <w:t xml:space="preserve">is </w:t>
      </w:r>
      <w:r>
        <w:rPr>
          <w:rFonts w:ascii="PMingLiU"/>
          <w:w w:val="135"/>
        </w:rPr>
        <w:t>created without errors  deftest_student_creation(self):</w:t>
      </w:r>
    </w:p>
    <w:p w:rsidR="00E80A0D" w:rsidRDefault="00C75CCD">
      <w:pPr>
        <w:pStyle w:val="BodyText"/>
        <w:spacing w:before="3" w:line="204" w:lineRule="auto"/>
        <w:ind w:left="460" w:right="4500"/>
        <w:rPr>
          <w:rFonts w:ascii="PMingLiU"/>
        </w:rPr>
      </w:pPr>
      <w:r>
        <w:rPr>
          <w:rFonts w:ascii="PMingLiU"/>
          <w:w w:val="145"/>
        </w:rPr>
        <w:t xml:space="preserve">s </w:t>
      </w:r>
      <w:r>
        <w:rPr>
          <w:rFonts w:ascii="PMingLiU"/>
          <w:w w:val="130"/>
        </w:rPr>
        <w:t xml:space="preserve">= </w:t>
      </w:r>
      <w:r>
        <w:rPr>
          <w:rFonts w:ascii="PMingLiU"/>
          <w:w w:val="145"/>
        </w:rPr>
        <w:t>self.create_student() self.assertTrue(isinstance(s, Student)) self.assertEqual(s.</w:t>
      </w:r>
      <w:r>
        <w:rPr>
          <w:rFonts w:ascii="PMingLiU"/>
          <w:w w:val="155"/>
        </w:rPr>
        <w:t xml:space="preserve">str(), </w:t>
      </w:r>
      <w:r>
        <w:rPr>
          <w:rFonts w:ascii="PMingLiU"/>
          <w:w w:val="145"/>
        </w:rPr>
        <w:t>s.name)</w:t>
      </w:r>
    </w:p>
    <w:p w:rsidR="00E80A0D" w:rsidRDefault="00E80A0D">
      <w:pPr>
        <w:pStyle w:val="BodyText"/>
        <w:spacing w:before="3"/>
        <w:rPr>
          <w:rFonts w:ascii="PMingLiU"/>
          <w:sz w:val="15"/>
        </w:rPr>
      </w:pPr>
    </w:p>
    <w:p w:rsidR="00E80A0D" w:rsidRDefault="00C75CCD">
      <w:pPr>
        <w:pStyle w:val="BodyText"/>
        <w:spacing w:line="259" w:lineRule="exact"/>
        <w:ind w:left="460"/>
        <w:rPr>
          <w:rFonts w:ascii="PMingLiU"/>
        </w:rPr>
      </w:pPr>
      <w:r>
        <w:rPr>
          <w:rFonts w:ascii="PMingLiU"/>
          <w:w w:val="135"/>
        </w:rPr>
        <w:t xml:space="preserve"># function used to create </w:t>
      </w:r>
      <w:r>
        <w:rPr>
          <w:rFonts w:ascii="PMingLiU"/>
          <w:w w:val="140"/>
        </w:rPr>
        <w:t xml:space="preserve">test </w:t>
      </w:r>
      <w:r>
        <w:rPr>
          <w:rFonts w:ascii="PMingLiU"/>
          <w:w w:val="135"/>
        </w:rPr>
        <w:t>teacher</w:t>
      </w:r>
    </w:p>
    <w:p w:rsidR="00E80A0D" w:rsidRDefault="00C75CCD">
      <w:pPr>
        <w:pStyle w:val="BodyText"/>
        <w:spacing w:line="239" w:lineRule="exact"/>
        <w:ind w:left="460"/>
        <w:rPr>
          <w:rFonts w:ascii="PMingLiU" w:hAnsi="PMingLiU"/>
        </w:rPr>
      </w:pPr>
      <w:r>
        <w:rPr>
          <w:rFonts w:ascii="PMingLiU" w:hAnsi="PMingLiU"/>
          <w:w w:val="115"/>
        </w:rPr>
        <w:t xml:space="preserve">def </w:t>
      </w:r>
      <w:r>
        <w:rPr>
          <w:rFonts w:ascii="PMingLiU" w:hAnsi="PMingLiU"/>
          <w:w w:val="125"/>
        </w:rPr>
        <w:t xml:space="preserve">create_teacher(self, </w:t>
      </w:r>
      <w:r>
        <w:rPr>
          <w:rFonts w:ascii="PMingLiU" w:hAnsi="PMingLiU"/>
          <w:w w:val="115"/>
        </w:rPr>
        <w:t>id=’CS01’, name=’teacher’):</w:t>
      </w:r>
    </w:p>
    <w:p w:rsidR="00E80A0D" w:rsidRDefault="00C75CCD">
      <w:pPr>
        <w:pStyle w:val="BodyText"/>
        <w:spacing w:line="239" w:lineRule="exact"/>
        <w:ind w:left="460"/>
        <w:rPr>
          <w:rFonts w:ascii="PMingLiU" w:hAnsi="PMingLiU"/>
        </w:rPr>
      </w:pPr>
      <w:r>
        <w:rPr>
          <w:rFonts w:ascii="PMingLiU" w:hAnsi="PMingLiU"/>
          <w:w w:val="115"/>
        </w:rPr>
        <w:t>dept = self.create_dept(id=’CS3’)</w:t>
      </w:r>
    </w:p>
    <w:p w:rsidR="00E80A0D" w:rsidRDefault="00C75CCD">
      <w:pPr>
        <w:pStyle w:val="BodyText"/>
        <w:spacing w:line="259" w:lineRule="exact"/>
        <w:ind w:left="460"/>
        <w:rPr>
          <w:rFonts w:ascii="PMingLiU"/>
        </w:rPr>
      </w:pPr>
      <w:r>
        <w:rPr>
          <w:rFonts w:ascii="PMingLiU"/>
          <w:w w:val="130"/>
        </w:rPr>
        <w:t>return Teacher.objects.create(id=id, name=name, dept=dept)</w:t>
      </w:r>
    </w:p>
    <w:p w:rsidR="00E80A0D" w:rsidRDefault="00E80A0D">
      <w:pPr>
        <w:pStyle w:val="BodyText"/>
        <w:spacing w:before="5"/>
        <w:rPr>
          <w:rFonts w:ascii="PMingLiU"/>
          <w:sz w:val="16"/>
        </w:rPr>
      </w:pPr>
    </w:p>
    <w:p w:rsidR="00E80A0D" w:rsidRDefault="00C75CCD">
      <w:pPr>
        <w:pStyle w:val="BodyText"/>
        <w:spacing w:line="204" w:lineRule="auto"/>
        <w:ind w:left="460" w:right="1185"/>
        <w:rPr>
          <w:rFonts w:ascii="PMingLiU"/>
        </w:rPr>
      </w:pPr>
      <w:r>
        <w:rPr>
          <w:rFonts w:ascii="PMingLiU"/>
          <w:w w:val="135"/>
        </w:rPr>
        <w:t xml:space="preserve"># </w:t>
      </w:r>
      <w:r>
        <w:rPr>
          <w:rFonts w:ascii="PMingLiU"/>
          <w:w w:val="140"/>
        </w:rPr>
        <w:t xml:space="preserve">test </w:t>
      </w:r>
      <w:r>
        <w:rPr>
          <w:rFonts w:ascii="PMingLiU"/>
          <w:w w:val="135"/>
        </w:rPr>
        <w:t xml:space="preserve">to check whether an object in the teacher table </w:t>
      </w:r>
      <w:r>
        <w:rPr>
          <w:rFonts w:ascii="PMingLiU"/>
          <w:w w:val="140"/>
        </w:rPr>
        <w:t xml:space="preserve">is </w:t>
      </w:r>
      <w:r>
        <w:rPr>
          <w:rFonts w:ascii="PMingLiU"/>
          <w:w w:val="135"/>
        </w:rPr>
        <w:t>created without errors  deftest_teacher_creation(self):</w:t>
      </w:r>
    </w:p>
    <w:p w:rsidR="00E80A0D" w:rsidRDefault="00C75CCD">
      <w:pPr>
        <w:pStyle w:val="BodyText"/>
        <w:spacing w:before="3" w:line="204" w:lineRule="auto"/>
        <w:ind w:left="460" w:right="4500"/>
        <w:rPr>
          <w:rFonts w:ascii="PMingLiU"/>
        </w:rPr>
      </w:pPr>
      <w:r>
        <w:rPr>
          <w:rFonts w:ascii="PMingLiU"/>
          <w:w w:val="145"/>
        </w:rPr>
        <w:t xml:space="preserve">s </w:t>
      </w:r>
      <w:r>
        <w:rPr>
          <w:rFonts w:ascii="PMingLiU"/>
          <w:w w:val="130"/>
        </w:rPr>
        <w:t xml:space="preserve">= </w:t>
      </w:r>
      <w:r>
        <w:rPr>
          <w:rFonts w:ascii="PMingLiU"/>
          <w:w w:val="145"/>
        </w:rPr>
        <w:t xml:space="preserve">self.create_teacher() </w:t>
      </w:r>
      <w:r>
        <w:rPr>
          <w:rFonts w:ascii="PMingLiU"/>
          <w:w w:val="140"/>
        </w:rPr>
        <w:t xml:space="preserve">self.assertTrue(isinstance(s, Teacher)) </w:t>
      </w:r>
      <w:r>
        <w:rPr>
          <w:rFonts w:ascii="PMingLiU"/>
          <w:w w:val="145"/>
        </w:rPr>
        <w:t>self.assertEqual(s.</w:t>
      </w:r>
      <w:r>
        <w:rPr>
          <w:rFonts w:ascii="PMingLiU"/>
          <w:w w:val="155"/>
        </w:rPr>
        <w:t xml:space="preserve">str(), </w:t>
      </w:r>
      <w:r>
        <w:rPr>
          <w:rFonts w:ascii="PMingLiU"/>
          <w:w w:val="145"/>
        </w:rPr>
        <w:t>s.name)</w:t>
      </w:r>
    </w:p>
    <w:p w:rsidR="00E80A0D" w:rsidRDefault="00E80A0D">
      <w:pPr>
        <w:pStyle w:val="BodyText"/>
        <w:spacing w:before="5"/>
        <w:rPr>
          <w:rFonts w:ascii="PMingLiU"/>
          <w:sz w:val="17"/>
        </w:rPr>
      </w:pPr>
    </w:p>
    <w:p w:rsidR="00E80A0D" w:rsidRDefault="00C75CCD">
      <w:pPr>
        <w:pStyle w:val="BodyText"/>
        <w:spacing w:line="204" w:lineRule="auto"/>
        <w:ind w:left="460" w:right="5269"/>
        <w:rPr>
          <w:rFonts w:ascii="PMingLiU"/>
        </w:rPr>
      </w:pPr>
      <w:r>
        <w:rPr>
          <w:rFonts w:ascii="PMingLiU"/>
          <w:w w:val="135"/>
        </w:rPr>
        <w:t># function used to create test assign def create_assign(self):</w:t>
      </w:r>
    </w:p>
    <w:p w:rsidR="00E80A0D" w:rsidRDefault="00C75CCD">
      <w:pPr>
        <w:pStyle w:val="BodyText"/>
        <w:spacing w:before="3" w:line="204" w:lineRule="auto"/>
        <w:ind w:left="460" w:right="6612"/>
        <w:rPr>
          <w:rFonts w:ascii="PMingLiU"/>
        </w:rPr>
      </w:pPr>
      <w:r>
        <w:rPr>
          <w:rFonts w:ascii="PMingLiU"/>
          <w:w w:val="135"/>
        </w:rPr>
        <w:t xml:space="preserve">cl  </w:t>
      </w:r>
      <w:r>
        <w:rPr>
          <w:rFonts w:ascii="PMingLiU"/>
          <w:w w:val="125"/>
        </w:rPr>
        <w:t xml:space="preserve">=  </w:t>
      </w:r>
      <w:r>
        <w:rPr>
          <w:rFonts w:ascii="PMingLiU"/>
          <w:w w:val="135"/>
        </w:rPr>
        <w:t xml:space="preserve">self.create_class() cr </w:t>
      </w:r>
      <w:r>
        <w:rPr>
          <w:rFonts w:ascii="PMingLiU"/>
          <w:w w:val="125"/>
        </w:rPr>
        <w:t xml:space="preserve">=  </w:t>
      </w:r>
      <w:r>
        <w:rPr>
          <w:rFonts w:ascii="PMingLiU"/>
          <w:w w:val="135"/>
        </w:rPr>
        <w:t xml:space="preserve">self.create_course() </w:t>
      </w:r>
      <w:r>
        <w:rPr>
          <w:rFonts w:ascii="PMingLiU"/>
          <w:w w:val="170"/>
        </w:rPr>
        <w:t xml:space="preserve">t </w:t>
      </w:r>
      <w:r>
        <w:rPr>
          <w:rFonts w:ascii="PMingLiU"/>
          <w:w w:val="125"/>
        </w:rPr>
        <w:t>=</w:t>
      </w:r>
      <w:r>
        <w:rPr>
          <w:rFonts w:ascii="PMingLiU"/>
          <w:w w:val="135"/>
        </w:rPr>
        <w:t>self.create_teacher()</w:t>
      </w:r>
    </w:p>
    <w:p w:rsidR="00E80A0D" w:rsidRDefault="00C75CCD">
      <w:pPr>
        <w:pStyle w:val="BodyText"/>
        <w:spacing w:line="254" w:lineRule="exact"/>
        <w:ind w:left="460"/>
        <w:rPr>
          <w:rFonts w:ascii="PMingLiU"/>
        </w:rPr>
      </w:pPr>
      <w:r>
        <w:rPr>
          <w:rFonts w:ascii="PMingLiU"/>
          <w:w w:val="140"/>
        </w:rPr>
        <w:t>return Assign.objects.create(class_id=cl, course=cr, teacher=t)</w:t>
      </w:r>
    </w:p>
    <w:p w:rsidR="00E80A0D" w:rsidRDefault="00E80A0D">
      <w:pPr>
        <w:pStyle w:val="BodyText"/>
        <w:spacing w:before="4"/>
        <w:rPr>
          <w:rFonts w:ascii="PMingLiU"/>
          <w:sz w:val="16"/>
        </w:rPr>
      </w:pPr>
    </w:p>
    <w:p w:rsidR="00E80A0D" w:rsidRDefault="00C75CCD">
      <w:pPr>
        <w:pStyle w:val="BodyText"/>
        <w:spacing w:before="1" w:line="204" w:lineRule="auto"/>
        <w:ind w:left="460" w:right="1185"/>
        <w:rPr>
          <w:rFonts w:ascii="PMingLiU"/>
        </w:rPr>
      </w:pPr>
      <w:r>
        <w:rPr>
          <w:rFonts w:ascii="PMingLiU"/>
          <w:w w:val="135"/>
        </w:rPr>
        <w:t xml:space="preserve"># </w:t>
      </w:r>
      <w:r>
        <w:rPr>
          <w:rFonts w:ascii="PMingLiU"/>
          <w:w w:val="140"/>
        </w:rPr>
        <w:t xml:space="preserve">test </w:t>
      </w:r>
      <w:r>
        <w:rPr>
          <w:rFonts w:ascii="PMingLiU"/>
          <w:w w:val="135"/>
        </w:rPr>
        <w:t xml:space="preserve">to check whether an object in the assign table </w:t>
      </w:r>
      <w:r>
        <w:rPr>
          <w:rFonts w:ascii="PMingLiU"/>
          <w:w w:val="140"/>
        </w:rPr>
        <w:t xml:space="preserve">is </w:t>
      </w:r>
      <w:r>
        <w:rPr>
          <w:rFonts w:ascii="PMingLiU"/>
          <w:w w:val="135"/>
        </w:rPr>
        <w:t>created without errors  deftest_assign_creation(self):</w:t>
      </w:r>
    </w:p>
    <w:p w:rsidR="00E80A0D" w:rsidRDefault="00C75CCD">
      <w:pPr>
        <w:pStyle w:val="BodyText"/>
        <w:spacing w:before="2" w:line="204" w:lineRule="auto"/>
        <w:ind w:left="460" w:right="4500"/>
        <w:rPr>
          <w:rFonts w:ascii="PMingLiU"/>
        </w:rPr>
      </w:pPr>
      <w:r>
        <w:rPr>
          <w:rFonts w:ascii="PMingLiU"/>
          <w:w w:val="135"/>
        </w:rPr>
        <w:t xml:space="preserve">a </w:t>
      </w:r>
      <w:r>
        <w:rPr>
          <w:rFonts w:ascii="PMingLiU"/>
          <w:w w:val="130"/>
        </w:rPr>
        <w:t xml:space="preserve">= </w:t>
      </w:r>
      <w:r>
        <w:rPr>
          <w:rFonts w:ascii="PMingLiU"/>
          <w:w w:val="135"/>
        </w:rPr>
        <w:t>self.create_assign() self.assertTrue(isinstance(a, Assign))</w:t>
      </w:r>
    </w:p>
    <w:p w:rsidR="00E80A0D" w:rsidRDefault="00E80A0D">
      <w:pPr>
        <w:pStyle w:val="BodyText"/>
        <w:spacing w:before="2"/>
        <w:rPr>
          <w:rFonts w:ascii="PMingLiU"/>
          <w:sz w:val="15"/>
        </w:rPr>
      </w:pPr>
    </w:p>
    <w:p w:rsidR="00E80A0D" w:rsidRDefault="00C75CCD">
      <w:pPr>
        <w:pStyle w:val="BodyText"/>
        <w:ind w:left="460"/>
        <w:rPr>
          <w:rFonts w:ascii="PMingLiU"/>
        </w:rPr>
      </w:pPr>
      <w:r>
        <w:rPr>
          <w:rFonts w:ascii="PMingLiU"/>
          <w:w w:val="115"/>
        </w:rPr>
        <w:t># views</w:t>
      </w:r>
    </w:p>
    <w:p w:rsidR="00E80A0D" w:rsidRDefault="00E80A0D">
      <w:pPr>
        <w:pStyle w:val="BodyText"/>
        <w:spacing w:before="5"/>
        <w:rPr>
          <w:rFonts w:ascii="PMingLiU"/>
          <w:sz w:val="16"/>
        </w:rPr>
      </w:pPr>
    </w:p>
    <w:p w:rsidR="00E80A0D" w:rsidRDefault="00C75CCD">
      <w:pPr>
        <w:pStyle w:val="BodyText"/>
        <w:spacing w:line="204" w:lineRule="auto"/>
        <w:ind w:left="460" w:right="4500"/>
        <w:rPr>
          <w:rFonts w:ascii="PMingLiU"/>
        </w:rPr>
      </w:pPr>
      <w:r>
        <w:rPr>
          <w:rFonts w:ascii="PMingLiU"/>
          <w:w w:val="135"/>
        </w:rPr>
        <w:t xml:space="preserve"># </w:t>
      </w:r>
      <w:r>
        <w:rPr>
          <w:rFonts w:ascii="PMingLiU"/>
          <w:w w:val="140"/>
        </w:rPr>
        <w:t xml:space="preserve">setup </w:t>
      </w:r>
      <w:r>
        <w:rPr>
          <w:rFonts w:ascii="PMingLiU"/>
          <w:w w:val="135"/>
        </w:rPr>
        <w:t xml:space="preserve">a </w:t>
      </w:r>
      <w:r>
        <w:rPr>
          <w:rFonts w:ascii="PMingLiU"/>
          <w:w w:val="140"/>
        </w:rPr>
        <w:t xml:space="preserve">test user </w:t>
      </w:r>
      <w:r>
        <w:rPr>
          <w:rFonts w:ascii="PMingLiU"/>
          <w:w w:val="135"/>
        </w:rPr>
        <w:t xml:space="preserve">so </w:t>
      </w:r>
      <w:r>
        <w:rPr>
          <w:rFonts w:ascii="PMingLiU"/>
          <w:w w:val="140"/>
        </w:rPr>
        <w:t>that login is possible def setUp(self):</w:t>
      </w:r>
    </w:p>
    <w:p w:rsidR="00E80A0D" w:rsidRDefault="00C75CCD">
      <w:pPr>
        <w:pStyle w:val="BodyText"/>
        <w:spacing w:line="232" w:lineRule="exact"/>
        <w:ind w:left="460"/>
        <w:rPr>
          <w:rFonts w:ascii="PMingLiU"/>
        </w:rPr>
      </w:pPr>
      <w:r>
        <w:rPr>
          <w:rFonts w:ascii="PMingLiU"/>
          <w:w w:val="145"/>
        </w:rPr>
        <w:t xml:space="preserve">self.client </w:t>
      </w:r>
      <w:r>
        <w:rPr>
          <w:rFonts w:ascii="PMingLiU"/>
          <w:w w:val="130"/>
        </w:rPr>
        <w:t xml:space="preserve">= </w:t>
      </w:r>
      <w:r>
        <w:rPr>
          <w:rFonts w:ascii="PMingLiU"/>
          <w:w w:val="145"/>
        </w:rPr>
        <w:t>Client()</w:t>
      </w:r>
    </w:p>
    <w:p w:rsidR="00E80A0D" w:rsidRDefault="00C75CCD">
      <w:pPr>
        <w:pStyle w:val="BodyText"/>
        <w:spacing w:line="259" w:lineRule="exact"/>
        <w:ind w:left="460"/>
        <w:rPr>
          <w:rFonts w:ascii="PMingLiU" w:hAnsi="PMingLiU"/>
        </w:rPr>
      </w:pPr>
      <w:r>
        <w:rPr>
          <w:rFonts w:ascii="PMingLiU" w:hAnsi="PMingLiU"/>
          <w:w w:val="120"/>
        </w:rPr>
        <w:t xml:space="preserve">self.user </w:t>
      </w:r>
      <w:r>
        <w:rPr>
          <w:rFonts w:ascii="PMingLiU" w:hAnsi="PMingLiU"/>
          <w:w w:val="115"/>
        </w:rPr>
        <w:t xml:space="preserve">= User.objects.create_user(’test_user’, </w:t>
      </w:r>
      <w:hyperlink r:id="rId39">
        <w:r>
          <w:rPr>
            <w:rFonts w:ascii="PMingLiU" w:hAnsi="PMingLiU"/>
            <w:w w:val="115"/>
          </w:rPr>
          <w:t>’test@test.com’,</w:t>
        </w:r>
      </w:hyperlink>
      <w:r>
        <w:rPr>
          <w:rFonts w:ascii="PMingLiU" w:hAnsi="PMingLiU"/>
          <w:w w:val="115"/>
        </w:rPr>
        <w:t xml:space="preserve"> ’test_password’)</w:t>
      </w:r>
    </w:p>
    <w:p w:rsidR="00E80A0D" w:rsidRDefault="00E80A0D">
      <w:pPr>
        <w:pStyle w:val="BodyText"/>
        <w:spacing w:before="5"/>
        <w:rPr>
          <w:rFonts w:ascii="PMingLiU"/>
          <w:sz w:val="16"/>
        </w:rPr>
      </w:pPr>
    </w:p>
    <w:p w:rsidR="00E80A0D" w:rsidRDefault="00C75CCD">
      <w:pPr>
        <w:pStyle w:val="BodyText"/>
        <w:spacing w:line="204" w:lineRule="auto"/>
        <w:ind w:left="460" w:right="2150"/>
        <w:rPr>
          <w:rFonts w:ascii="PMingLiU" w:hAnsi="PMingLiU"/>
        </w:rPr>
      </w:pPr>
      <w:r>
        <w:rPr>
          <w:rFonts w:ascii="PMingLiU" w:hAnsi="PMingLiU"/>
          <w:w w:val="130"/>
        </w:rPr>
        <w:t># test to ensure admin doesn’t have access to student ot teacher page def test_index_admin(self):</w:t>
      </w:r>
    </w:p>
    <w:p w:rsidR="00E80A0D" w:rsidRDefault="00C75CCD">
      <w:pPr>
        <w:pStyle w:val="BodyText"/>
        <w:spacing w:before="3" w:line="204" w:lineRule="auto"/>
        <w:ind w:left="460" w:right="2150"/>
        <w:rPr>
          <w:rFonts w:ascii="PMingLiU" w:hAnsi="PMingLiU"/>
        </w:rPr>
      </w:pPr>
      <w:r>
        <w:rPr>
          <w:rFonts w:ascii="PMingLiU" w:hAnsi="PMingLiU"/>
          <w:w w:val="120"/>
        </w:rPr>
        <w:t xml:space="preserve">self.client.login(username=’test_user’, password=’test_password’) </w:t>
      </w:r>
      <w:r>
        <w:rPr>
          <w:rFonts w:ascii="PMingLiU" w:hAnsi="PMingLiU"/>
          <w:w w:val="125"/>
        </w:rPr>
        <w:t>response = self.client.get(reverse(’index’)) self.assertContains(response, "you have been logged out") self.assertEqual(response.status_code,200)</w:t>
      </w:r>
    </w:p>
    <w:p w:rsidR="00E80A0D" w:rsidRDefault="00E80A0D">
      <w:pPr>
        <w:pStyle w:val="BodyText"/>
        <w:spacing w:before="6"/>
        <w:rPr>
          <w:rFonts w:ascii="PMingLiU"/>
          <w:sz w:val="17"/>
        </w:rPr>
      </w:pPr>
    </w:p>
    <w:p w:rsidR="00E80A0D" w:rsidRDefault="00C75CCD">
      <w:pPr>
        <w:pStyle w:val="BodyText"/>
        <w:spacing w:before="1" w:line="204" w:lineRule="auto"/>
        <w:ind w:left="460" w:right="3369"/>
        <w:rPr>
          <w:rFonts w:ascii="PMingLiU"/>
        </w:rPr>
      </w:pPr>
      <w:r>
        <w:rPr>
          <w:rFonts w:ascii="PMingLiU"/>
          <w:w w:val="135"/>
        </w:rPr>
        <w:t># test to ensure student can access only the student page def test_index_student(self):</w:t>
      </w:r>
    </w:p>
    <w:p w:rsidR="00E80A0D" w:rsidRDefault="00C75CCD">
      <w:pPr>
        <w:pStyle w:val="BodyText"/>
        <w:spacing w:line="232" w:lineRule="exact"/>
        <w:ind w:left="460"/>
        <w:rPr>
          <w:rFonts w:ascii="PMingLiU" w:hAnsi="PMingLiU"/>
        </w:rPr>
      </w:pPr>
      <w:r>
        <w:rPr>
          <w:rFonts w:ascii="PMingLiU" w:hAnsi="PMingLiU"/>
          <w:w w:val="120"/>
        </w:rPr>
        <w:t>self.client.login(username=’test_user’, password=’test_password’)</w:t>
      </w:r>
    </w:p>
    <w:p w:rsidR="00E80A0D" w:rsidRDefault="00C75CCD">
      <w:pPr>
        <w:pStyle w:val="BodyText"/>
        <w:spacing w:before="9" w:line="204" w:lineRule="auto"/>
        <w:ind w:left="460"/>
        <w:rPr>
          <w:rFonts w:ascii="PMingLiU" w:hAnsi="PMingLiU"/>
        </w:rPr>
      </w:pPr>
      <w:r>
        <w:rPr>
          <w:rFonts w:ascii="PMingLiU" w:hAnsi="PMingLiU"/>
          <w:w w:val="125"/>
        </w:rPr>
        <w:t xml:space="preserve">s </w:t>
      </w:r>
      <w:r>
        <w:rPr>
          <w:rFonts w:ascii="PMingLiU" w:hAnsi="PMingLiU"/>
          <w:w w:val="120"/>
        </w:rPr>
        <w:t xml:space="preserve">= </w:t>
      </w:r>
      <w:r>
        <w:rPr>
          <w:rFonts w:ascii="PMingLiU" w:hAnsi="PMingLiU"/>
          <w:w w:val="125"/>
        </w:rPr>
        <w:t xml:space="preserve">Student.objects.create(user=User.objects.first(), </w:t>
      </w:r>
      <w:r>
        <w:rPr>
          <w:rFonts w:ascii="PMingLiU" w:hAnsi="PMingLiU"/>
          <w:w w:val="120"/>
        </w:rPr>
        <w:t xml:space="preserve">USN=’test’, name=’test_name’) </w:t>
      </w:r>
      <w:r>
        <w:rPr>
          <w:rFonts w:ascii="PMingLiU" w:hAnsi="PMingLiU"/>
          <w:w w:val="125"/>
        </w:rPr>
        <w:t xml:space="preserve">response </w:t>
      </w:r>
      <w:r>
        <w:rPr>
          <w:rFonts w:ascii="PMingLiU" w:hAnsi="PMingLiU"/>
          <w:w w:val="120"/>
        </w:rPr>
        <w:t xml:space="preserve">= </w:t>
      </w:r>
      <w:r>
        <w:rPr>
          <w:rFonts w:ascii="PMingLiU" w:hAnsi="PMingLiU"/>
          <w:w w:val="125"/>
        </w:rPr>
        <w:t>self.client.get(reverse(’index’))</w:t>
      </w:r>
    </w:p>
    <w:p w:rsidR="00E80A0D" w:rsidRDefault="00C75CCD">
      <w:pPr>
        <w:pStyle w:val="BodyText"/>
        <w:spacing w:before="3" w:line="204" w:lineRule="auto"/>
        <w:ind w:left="460" w:right="4500"/>
        <w:rPr>
          <w:rFonts w:ascii="PMingLiU"/>
        </w:rPr>
      </w:pPr>
      <w:r>
        <w:rPr>
          <w:rFonts w:ascii="PMingLiU"/>
          <w:w w:val="135"/>
        </w:rPr>
        <w:t>self.assertContains(response, s.name) self.assertEqual(response.status_code, 200)</w:t>
      </w:r>
    </w:p>
    <w:p w:rsidR="00E80A0D" w:rsidRDefault="00E80A0D">
      <w:pPr>
        <w:pStyle w:val="BodyText"/>
        <w:spacing w:before="4"/>
        <w:rPr>
          <w:rFonts w:ascii="PMingLiU"/>
          <w:sz w:val="17"/>
        </w:rPr>
      </w:pPr>
    </w:p>
    <w:p w:rsidR="00E80A0D" w:rsidRDefault="00C75CCD">
      <w:pPr>
        <w:pStyle w:val="BodyText"/>
        <w:spacing w:line="204" w:lineRule="auto"/>
        <w:ind w:left="460" w:right="3369"/>
        <w:rPr>
          <w:rFonts w:ascii="PMingLiU"/>
        </w:rPr>
      </w:pPr>
      <w:r>
        <w:rPr>
          <w:rFonts w:ascii="PMingLiU"/>
          <w:w w:val="135"/>
        </w:rPr>
        <w:t>test to ensure teacher can access only the teacher page def test_index_teacher(self):</w:t>
      </w:r>
    </w:p>
    <w:p w:rsidR="00E80A0D" w:rsidRDefault="00C75CCD">
      <w:pPr>
        <w:pStyle w:val="BodyText"/>
        <w:spacing w:line="252" w:lineRule="exact"/>
        <w:ind w:left="460"/>
        <w:rPr>
          <w:rFonts w:ascii="PMingLiU" w:hAnsi="PMingLiU"/>
        </w:rPr>
      </w:pPr>
      <w:r>
        <w:rPr>
          <w:rFonts w:ascii="PMingLiU" w:hAnsi="PMingLiU"/>
          <w:w w:val="120"/>
        </w:rPr>
        <w:t>self.client.login(username=’test_user’, password=’test_password’)</w:t>
      </w:r>
    </w:p>
    <w:p w:rsidR="00E80A0D" w:rsidRDefault="00E80A0D">
      <w:pPr>
        <w:spacing w:line="252" w:lineRule="exact"/>
        <w:rPr>
          <w:rFonts w:ascii="PMingLiU" w:hAnsi="PMingLiU"/>
        </w:rPr>
        <w:sectPr w:rsidR="00E80A0D">
          <w:pgSz w:w="12240" w:h="15840"/>
          <w:pgMar w:top="1400" w:right="1220" w:bottom="980" w:left="1340" w:header="0" w:footer="792" w:gutter="0"/>
          <w:cols w:space="720"/>
        </w:sectPr>
      </w:pPr>
    </w:p>
    <w:p w:rsidR="00E80A0D" w:rsidRDefault="00C75CCD">
      <w:pPr>
        <w:pStyle w:val="BodyText"/>
        <w:spacing w:before="69" w:line="204" w:lineRule="auto"/>
        <w:ind w:left="460" w:right="207"/>
        <w:rPr>
          <w:rFonts w:ascii="PMingLiU" w:hAnsi="PMingLiU"/>
        </w:rPr>
      </w:pPr>
      <w:r>
        <w:rPr>
          <w:rFonts w:ascii="PMingLiU" w:hAnsi="PMingLiU"/>
          <w:w w:val="125"/>
        </w:rPr>
        <w:lastRenderedPageBreak/>
        <w:t>s = Teacher.objects.create(user=User.objects.first(), id=’test’, name=’test_name’) response = self.client.get(reverse(’index’))</w:t>
      </w:r>
    </w:p>
    <w:p w:rsidR="00E80A0D" w:rsidRDefault="00C75CCD">
      <w:pPr>
        <w:pStyle w:val="BodyText"/>
        <w:spacing w:before="3" w:line="204" w:lineRule="auto"/>
        <w:ind w:left="460" w:right="4500"/>
        <w:rPr>
          <w:rFonts w:ascii="PMingLiU"/>
        </w:rPr>
      </w:pPr>
      <w:r>
        <w:rPr>
          <w:rFonts w:ascii="PMingLiU"/>
          <w:w w:val="135"/>
        </w:rPr>
        <w:t>self.assertContains(response, s.name) self.assertEqual(response.status_code, 200)</w:t>
      </w:r>
    </w:p>
    <w:p w:rsidR="00E80A0D" w:rsidRDefault="00E80A0D">
      <w:pPr>
        <w:pStyle w:val="BodyText"/>
        <w:spacing w:before="4"/>
        <w:rPr>
          <w:rFonts w:ascii="PMingLiU"/>
          <w:sz w:val="17"/>
        </w:rPr>
      </w:pPr>
    </w:p>
    <w:p w:rsidR="00E80A0D" w:rsidRDefault="00C75CCD">
      <w:pPr>
        <w:pStyle w:val="BodyText"/>
        <w:spacing w:line="204" w:lineRule="auto"/>
        <w:ind w:left="460" w:right="3046"/>
        <w:rPr>
          <w:rFonts w:ascii="PMingLiU" w:hAnsi="PMingLiU"/>
        </w:rPr>
      </w:pPr>
      <w:r>
        <w:rPr>
          <w:rFonts w:ascii="PMingLiU" w:hAnsi="PMingLiU"/>
          <w:w w:val="125"/>
        </w:rPr>
        <w:t xml:space="preserve"># </w:t>
      </w:r>
      <w:r>
        <w:rPr>
          <w:rFonts w:ascii="PMingLiU" w:hAnsi="PMingLiU"/>
          <w:w w:val="140"/>
        </w:rPr>
        <w:t xml:space="preserve">test </w:t>
      </w:r>
      <w:r>
        <w:rPr>
          <w:rFonts w:ascii="PMingLiU" w:hAnsi="PMingLiU"/>
          <w:w w:val="125"/>
        </w:rPr>
        <w:t>for  response  "student  has  no  courses"  in  the  website # when student hasn’t been assigned any course</w:t>
      </w:r>
    </w:p>
    <w:p w:rsidR="00E80A0D" w:rsidRDefault="00C75CCD">
      <w:pPr>
        <w:pStyle w:val="BodyText"/>
        <w:spacing w:line="232" w:lineRule="exact"/>
        <w:ind w:left="460"/>
        <w:rPr>
          <w:rFonts w:ascii="PMingLiU"/>
        </w:rPr>
      </w:pPr>
      <w:r>
        <w:rPr>
          <w:rFonts w:ascii="PMingLiU"/>
          <w:w w:val="135"/>
        </w:rPr>
        <w:t>def test_no_attendance(self):</w:t>
      </w:r>
    </w:p>
    <w:p w:rsidR="00E80A0D" w:rsidRDefault="00C75CCD">
      <w:pPr>
        <w:pStyle w:val="BodyText"/>
        <w:spacing w:line="239" w:lineRule="exact"/>
        <w:ind w:left="460"/>
        <w:rPr>
          <w:rFonts w:ascii="PMingLiU"/>
        </w:rPr>
      </w:pPr>
      <w:r>
        <w:rPr>
          <w:rFonts w:ascii="PMingLiU"/>
          <w:w w:val="130"/>
        </w:rPr>
        <w:t>s = self.create_student()</w:t>
      </w:r>
    </w:p>
    <w:p w:rsidR="00E80A0D" w:rsidRDefault="00C75CCD">
      <w:pPr>
        <w:pStyle w:val="BodyText"/>
        <w:spacing w:before="10" w:line="204" w:lineRule="auto"/>
        <w:ind w:left="460" w:right="2150"/>
        <w:rPr>
          <w:rFonts w:ascii="PMingLiU" w:hAnsi="PMingLiU"/>
        </w:rPr>
      </w:pPr>
      <w:r>
        <w:rPr>
          <w:rFonts w:ascii="PMingLiU" w:hAnsi="PMingLiU"/>
          <w:w w:val="120"/>
        </w:rPr>
        <w:t xml:space="preserve">self.client.login(username=’test_user’, password=’test_password’) </w:t>
      </w:r>
      <w:r>
        <w:rPr>
          <w:rFonts w:ascii="PMingLiU" w:hAnsi="PMingLiU"/>
          <w:w w:val="125"/>
        </w:rPr>
        <w:t>response = self.client.get(reverse(’attendance’, args=(s.USN,))) self.assertContains(response, "student has no courses") self.assertEqual(response.status_code,200)</w:t>
      </w:r>
    </w:p>
    <w:p w:rsidR="00E80A0D" w:rsidRDefault="00E80A0D">
      <w:pPr>
        <w:pStyle w:val="BodyText"/>
        <w:spacing w:before="6"/>
        <w:rPr>
          <w:rFonts w:ascii="PMingLiU"/>
          <w:sz w:val="17"/>
        </w:rPr>
      </w:pPr>
    </w:p>
    <w:p w:rsidR="00E80A0D" w:rsidRDefault="00C75CCD">
      <w:pPr>
        <w:pStyle w:val="BodyText"/>
        <w:spacing w:line="204" w:lineRule="auto"/>
        <w:ind w:left="460" w:right="1401"/>
        <w:rPr>
          <w:rFonts w:ascii="PMingLiU"/>
        </w:rPr>
      </w:pPr>
      <w:r>
        <w:rPr>
          <w:rFonts w:ascii="PMingLiU"/>
          <w:w w:val="130"/>
        </w:rPr>
        <w:t xml:space="preserve"># </w:t>
      </w:r>
      <w:r>
        <w:rPr>
          <w:rFonts w:ascii="PMingLiU"/>
          <w:w w:val="145"/>
        </w:rPr>
        <w:t xml:space="preserve">test </w:t>
      </w:r>
      <w:r>
        <w:rPr>
          <w:rFonts w:ascii="PMingLiU"/>
          <w:w w:val="130"/>
        </w:rPr>
        <w:t xml:space="preserve">which assigns student a course and </w:t>
      </w:r>
      <w:r>
        <w:rPr>
          <w:rFonts w:ascii="PMingLiU"/>
          <w:w w:val="145"/>
        </w:rPr>
        <w:t xml:space="preserve">tests </w:t>
      </w:r>
      <w:r>
        <w:rPr>
          <w:rFonts w:ascii="PMingLiU"/>
          <w:w w:val="130"/>
        </w:rPr>
        <w:t>whether the attendance for the      #same</w:t>
      </w:r>
      <w:r>
        <w:rPr>
          <w:rFonts w:ascii="PMingLiU"/>
          <w:w w:val="145"/>
        </w:rPr>
        <w:t>is</w:t>
      </w:r>
      <w:r>
        <w:rPr>
          <w:rFonts w:ascii="PMingLiU"/>
          <w:w w:val="130"/>
        </w:rPr>
        <w:t>displayedonthewebste</w:t>
      </w:r>
    </w:p>
    <w:p w:rsidR="00E80A0D" w:rsidRDefault="00C75CCD">
      <w:pPr>
        <w:pStyle w:val="BodyText"/>
        <w:spacing w:line="232" w:lineRule="exact"/>
        <w:ind w:left="460"/>
        <w:rPr>
          <w:rFonts w:ascii="PMingLiU"/>
        </w:rPr>
      </w:pPr>
      <w:r>
        <w:rPr>
          <w:rFonts w:ascii="PMingLiU"/>
          <w:w w:val="135"/>
        </w:rPr>
        <w:t>def test_attendance_view(self):</w:t>
      </w:r>
    </w:p>
    <w:p w:rsidR="00E80A0D" w:rsidRDefault="00C75CCD">
      <w:pPr>
        <w:pStyle w:val="BodyText"/>
        <w:spacing w:line="239" w:lineRule="exact"/>
        <w:ind w:left="460"/>
        <w:rPr>
          <w:rFonts w:ascii="PMingLiU"/>
        </w:rPr>
      </w:pPr>
      <w:r>
        <w:rPr>
          <w:rFonts w:ascii="PMingLiU"/>
          <w:w w:val="130"/>
        </w:rPr>
        <w:t>s = self.create_student()</w:t>
      </w:r>
    </w:p>
    <w:p w:rsidR="00E80A0D" w:rsidRDefault="00C75CCD">
      <w:pPr>
        <w:pStyle w:val="BodyText"/>
        <w:spacing w:before="10" w:line="204" w:lineRule="auto"/>
        <w:ind w:left="460"/>
        <w:rPr>
          <w:rFonts w:ascii="PMingLiU" w:hAnsi="PMingLiU"/>
        </w:rPr>
      </w:pPr>
      <w:r>
        <w:rPr>
          <w:rFonts w:ascii="PMingLiU" w:hAnsi="PMingLiU"/>
          <w:w w:val="130"/>
        </w:rPr>
        <w:t xml:space="preserve">self.client.login(username=’test_user’, password=’test_password’) </w:t>
      </w:r>
      <w:r>
        <w:rPr>
          <w:rFonts w:ascii="PMingLiU" w:hAnsi="PMingLiU"/>
          <w:w w:val="135"/>
        </w:rPr>
        <w:t>Assign.objects.create(class_id=s.class_id, course=self.create_course(), teacher=self.create_teacher())</w:t>
      </w:r>
    </w:p>
    <w:p w:rsidR="00E80A0D" w:rsidRDefault="00C75CCD">
      <w:pPr>
        <w:pStyle w:val="BodyText"/>
        <w:spacing w:before="4" w:line="204" w:lineRule="auto"/>
        <w:ind w:left="460" w:right="2150"/>
        <w:rPr>
          <w:rFonts w:ascii="PMingLiU" w:hAnsi="PMingLiU"/>
        </w:rPr>
      </w:pPr>
      <w:r>
        <w:rPr>
          <w:rFonts w:ascii="PMingLiU" w:hAnsi="PMingLiU"/>
          <w:w w:val="125"/>
        </w:rPr>
        <w:t>response = self.client.get(reverse(’attendance’, args=(s.USN,))) self.assertEqual(response.status_code, 200) self.assertQuerysetEqual(response.context[’att_list’], [’&lt;AttendanceTotal: AttendanceTotal object (1)&gt;’])</w:t>
      </w:r>
    </w:p>
    <w:p w:rsidR="00E80A0D" w:rsidRDefault="00E80A0D">
      <w:pPr>
        <w:pStyle w:val="BodyText"/>
        <w:spacing w:before="7"/>
        <w:rPr>
          <w:rFonts w:ascii="PMingLiU"/>
          <w:sz w:val="17"/>
        </w:rPr>
      </w:pPr>
    </w:p>
    <w:p w:rsidR="00E80A0D" w:rsidRDefault="00C75CCD">
      <w:pPr>
        <w:pStyle w:val="BodyText"/>
        <w:spacing w:line="204" w:lineRule="auto"/>
        <w:ind w:left="460" w:right="1185"/>
        <w:rPr>
          <w:rFonts w:ascii="PMingLiU" w:hAnsi="PMingLiU"/>
        </w:rPr>
      </w:pPr>
      <w:r>
        <w:rPr>
          <w:rFonts w:ascii="PMingLiU" w:hAnsi="PMingLiU"/>
          <w:w w:val="125"/>
        </w:rPr>
        <w:t xml:space="preserve"># </w:t>
      </w:r>
      <w:r>
        <w:rPr>
          <w:rFonts w:ascii="PMingLiU" w:hAnsi="PMingLiU"/>
          <w:w w:val="140"/>
        </w:rPr>
        <w:t xml:space="preserve">test </w:t>
      </w:r>
      <w:r>
        <w:rPr>
          <w:rFonts w:ascii="PMingLiU" w:hAnsi="PMingLiU"/>
          <w:w w:val="125"/>
        </w:rPr>
        <w:t xml:space="preserve">for  response  "student  has  no  attendance"  on  the  attendance  </w:t>
      </w:r>
      <w:r>
        <w:rPr>
          <w:rFonts w:ascii="PMingLiU" w:hAnsi="PMingLiU"/>
          <w:w w:val="140"/>
        </w:rPr>
        <w:t xml:space="preserve">detail </w:t>
      </w:r>
      <w:r>
        <w:rPr>
          <w:rFonts w:ascii="PMingLiU" w:hAnsi="PMingLiU"/>
          <w:w w:val="125"/>
        </w:rPr>
        <w:t>page #whenteacherhasn’tmarkedanyattendancefor</w:t>
      </w:r>
      <w:r>
        <w:rPr>
          <w:rFonts w:ascii="PMingLiU" w:hAnsi="PMingLiU"/>
          <w:w w:val="140"/>
        </w:rPr>
        <w:t>that</w:t>
      </w:r>
      <w:r>
        <w:rPr>
          <w:rFonts w:ascii="PMingLiU" w:hAnsi="PMingLiU"/>
          <w:w w:val="125"/>
        </w:rPr>
        <w:t>course</w:t>
      </w:r>
      <w:r>
        <w:rPr>
          <w:rFonts w:ascii="PMingLiU" w:hAnsi="PMingLiU"/>
          <w:w w:val="140"/>
        </w:rPr>
        <w:t>yet.</w:t>
      </w:r>
    </w:p>
    <w:p w:rsidR="00E80A0D" w:rsidRDefault="00C75CCD">
      <w:pPr>
        <w:pStyle w:val="BodyText"/>
        <w:spacing w:line="232" w:lineRule="exact"/>
        <w:ind w:left="460"/>
        <w:rPr>
          <w:rFonts w:ascii="PMingLiU"/>
        </w:rPr>
      </w:pPr>
      <w:r>
        <w:rPr>
          <w:rFonts w:ascii="PMingLiU"/>
          <w:w w:val="140"/>
        </w:rPr>
        <w:t>def test_no_attendancedetail(self):</w:t>
      </w:r>
    </w:p>
    <w:p w:rsidR="00E80A0D" w:rsidRDefault="00C75CCD">
      <w:pPr>
        <w:pStyle w:val="BodyText"/>
        <w:spacing w:before="10" w:line="204" w:lineRule="auto"/>
        <w:ind w:left="460" w:right="6674"/>
        <w:rPr>
          <w:rFonts w:ascii="PMingLiU"/>
        </w:rPr>
      </w:pPr>
      <w:r>
        <w:rPr>
          <w:rFonts w:ascii="PMingLiU"/>
          <w:w w:val="130"/>
        </w:rPr>
        <w:t>s = self.create_student()  cr = self.create_course()</w:t>
      </w:r>
    </w:p>
    <w:p w:rsidR="00E80A0D" w:rsidRDefault="00C75CCD">
      <w:pPr>
        <w:pStyle w:val="BodyText"/>
        <w:spacing w:line="232" w:lineRule="exact"/>
        <w:ind w:left="460"/>
        <w:rPr>
          <w:rFonts w:ascii="PMingLiU" w:hAnsi="PMingLiU"/>
        </w:rPr>
      </w:pPr>
      <w:r>
        <w:rPr>
          <w:rFonts w:ascii="PMingLiU" w:hAnsi="PMingLiU"/>
          <w:w w:val="120"/>
        </w:rPr>
        <w:t>self.client.login(username=’test_user’, password=’test_password’)</w:t>
      </w:r>
    </w:p>
    <w:p w:rsidR="00E80A0D" w:rsidRDefault="00C75CCD">
      <w:pPr>
        <w:pStyle w:val="BodyText"/>
        <w:spacing w:before="9" w:line="204" w:lineRule="auto"/>
        <w:ind w:left="460"/>
        <w:rPr>
          <w:rFonts w:ascii="PMingLiU" w:hAnsi="PMingLiU"/>
        </w:rPr>
      </w:pPr>
      <w:r>
        <w:rPr>
          <w:rFonts w:ascii="PMingLiU" w:hAnsi="PMingLiU"/>
          <w:w w:val="135"/>
        </w:rPr>
        <w:t xml:space="preserve">resp </w:t>
      </w:r>
      <w:r>
        <w:rPr>
          <w:rFonts w:ascii="PMingLiU" w:hAnsi="PMingLiU"/>
          <w:w w:val="130"/>
        </w:rPr>
        <w:t xml:space="preserve">= </w:t>
      </w:r>
      <w:r>
        <w:rPr>
          <w:rFonts w:ascii="PMingLiU" w:hAnsi="PMingLiU"/>
          <w:w w:val="135"/>
        </w:rPr>
        <w:t>self.client.get(reverse(’attendance_detail’, args=(s.USN, cr.id))) self.assertEqual(resp.status_code, 200)</w:t>
      </w:r>
    </w:p>
    <w:p w:rsidR="00E80A0D" w:rsidRDefault="00C75CCD">
      <w:pPr>
        <w:pStyle w:val="BodyText"/>
        <w:spacing w:line="252" w:lineRule="exact"/>
        <w:ind w:left="460"/>
        <w:rPr>
          <w:rFonts w:ascii="PMingLiU"/>
        </w:rPr>
      </w:pPr>
      <w:r>
        <w:rPr>
          <w:rFonts w:ascii="PMingLiU"/>
          <w:w w:val="130"/>
        </w:rPr>
        <w:t>self.assertContains(resp, "student has no attendance")</w:t>
      </w:r>
    </w:p>
    <w:p w:rsidR="00E80A0D" w:rsidRDefault="00E80A0D">
      <w:pPr>
        <w:pStyle w:val="BodyText"/>
        <w:spacing w:before="5"/>
        <w:rPr>
          <w:rFonts w:ascii="PMingLiU"/>
          <w:sz w:val="16"/>
        </w:rPr>
      </w:pPr>
    </w:p>
    <w:p w:rsidR="00E80A0D" w:rsidRDefault="00C75CCD">
      <w:pPr>
        <w:pStyle w:val="BodyText"/>
        <w:spacing w:line="204" w:lineRule="auto"/>
        <w:ind w:left="460" w:right="1048"/>
        <w:rPr>
          <w:rFonts w:ascii="PMingLiU"/>
        </w:rPr>
      </w:pPr>
      <w:r>
        <w:rPr>
          <w:rFonts w:ascii="PMingLiU"/>
          <w:w w:val="135"/>
        </w:rPr>
        <w:t xml:space="preserve"># </w:t>
      </w:r>
      <w:r>
        <w:rPr>
          <w:rFonts w:ascii="PMingLiU"/>
          <w:w w:val="145"/>
        </w:rPr>
        <w:t xml:space="preserve">test </w:t>
      </w:r>
      <w:r>
        <w:rPr>
          <w:rFonts w:ascii="PMingLiU"/>
          <w:w w:val="135"/>
        </w:rPr>
        <w:t xml:space="preserve">which marks one attendance for the student and course and </w:t>
      </w:r>
      <w:r>
        <w:rPr>
          <w:rFonts w:ascii="PMingLiU"/>
          <w:w w:val="145"/>
        </w:rPr>
        <w:t xml:space="preserve">tests </w:t>
      </w:r>
      <w:r>
        <w:rPr>
          <w:rFonts w:ascii="PMingLiU"/>
          <w:w w:val="135"/>
        </w:rPr>
        <w:t xml:space="preserve">whether # </w:t>
      </w:r>
      <w:r>
        <w:rPr>
          <w:rFonts w:ascii="PMingLiU"/>
          <w:w w:val="170"/>
        </w:rPr>
        <w:t xml:space="preserve">it </w:t>
      </w:r>
      <w:r>
        <w:rPr>
          <w:rFonts w:ascii="PMingLiU"/>
          <w:w w:val="145"/>
        </w:rPr>
        <w:t xml:space="preserve">is </w:t>
      </w:r>
      <w:r>
        <w:rPr>
          <w:rFonts w:ascii="PMingLiU"/>
          <w:w w:val="135"/>
        </w:rPr>
        <w:t xml:space="preserve">displayed properly in the attendance </w:t>
      </w:r>
      <w:r>
        <w:rPr>
          <w:rFonts w:ascii="PMingLiU"/>
          <w:w w:val="145"/>
        </w:rPr>
        <w:t xml:space="preserve">detail </w:t>
      </w:r>
      <w:r>
        <w:rPr>
          <w:rFonts w:ascii="PMingLiU"/>
          <w:w w:val="135"/>
        </w:rPr>
        <w:t>page.</w:t>
      </w:r>
    </w:p>
    <w:p w:rsidR="00E80A0D" w:rsidRDefault="00C75CCD">
      <w:pPr>
        <w:pStyle w:val="BodyText"/>
        <w:spacing w:line="232" w:lineRule="exact"/>
        <w:ind w:left="460"/>
        <w:rPr>
          <w:rFonts w:ascii="PMingLiU"/>
        </w:rPr>
      </w:pPr>
      <w:r>
        <w:rPr>
          <w:rFonts w:ascii="PMingLiU"/>
          <w:w w:val="145"/>
        </w:rPr>
        <w:t>def test_attendancedetail(self):</w:t>
      </w:r>
    </w:p>
    <w:p w:rsidR="00E80A0D" w:rsidRDefault="00C75CCD">
      <w:pPr>
        <w:pStyle w:val="BodyText"/>
        <w:spacing w:before="10" w:line="204" w:lineRule="auto"/>
        <w:ind w:left="460" w:right="6674"/>
        <w:rPr>
          <w:rFonts w:ascii="PMingLiU"/>
        </w:rPr>
      </w:pPr>
      <w:r>
        <w:rPr>
          <w:rFonts w:ascii="PMingLiU"/>
          <w:w w:val="130"/>
        </w:rPr>
        <w:t>s = self.create_student()  cr = self.create_course()</w:t>
      </w:r>
    </w:p>
    <w:p w:rsidR="00E80A0D" w:rsidRDefault="00C75CCD">
      <w:pPr>
        <w:pStyle w:val="BodyText"/>
        <w:spacing w:before="3" w:line="204" w:lineRule="auto"/>
        <w:ind w:left="460" w:right="1510"/>
        <w:rPr>
          <w:rFonts w:ascii="PMingLiU" w:hAnsi="PMingLiU"/>
        </w:rPr>
      </w:pPr>
      <w:r>
        <w:rPr>
          <w:rFonts w:ascii="PMingLiU" w:hAnsi="PMingLiU"/>
          <w:w w:val="130"/>
        </w:rPr>
        <w:t xml:space="preserve">Attendance.objects.create(student=s, course=cr) </w:t>
      </w:r>
      <w:r>
        <w:rPr>
          <w:rFonts w:ascii="PMingLiU" w:hAnsi="PMingLiU"/>
          <w:w w:val="120"/>
        </w:rPr>
        <w:t>self.client.login(username=’test_user’, password=’test_password’)</w:t>
      </w:r>
    </w:p>
    <w:p w:rsidR="00E80A0D" w:rsidRDefault="00C75CCD">
      <w:pPr>
        <w:pStyle w:val="BodyText"/>
        <w:spacing w:before="2" w:line="204" w:lineRule="auto"/>
        <w:ind w:left="460"/>
        <w:rPr>
          <w:rFonts w:ascii="PMingLiU" w:hAnsi="PMingLiU"/>
        </w:rPr>
      </w:pPr>
      <w:r>
        <w:rPr>
          <w:rFonts w:ascii="PMingLiU" w:hAnsi="PMingLiU"/>
          <w:w w:val="135"/>
        </w:rPr>
        <w:t xml:space="preserve">resp </w:t>
      </w:r>
      <w:r>
        <w:rPr>
          <w:rFonts w:ascii="PMingLiU" w:hAnsi="PMingLiU"/>
          <w:w w:val="130"/>
        </w:rPr>
        <w:t xml:space="preserve">= </w:t>
      </w:r>
      <w:r>
        <w:rPr>
          <w:rFonts w:ascii="PMingLiU" w:hAnsi="PMingLiU"/>
          <w:w w:val="135"/>
        </w:rPr>
        <w:t>self.client.get(reverse(’attendance_detail’, args=(s.USN, cr.id))) self.assertEqual(resp.status_code, 200) self.assertQuerysetEqual(resp.context[’att_list’],</w:t>
      </w:r>
    </w:p>
    <w:p w:rsidR="00E80A0D" w:rsidRDefault="00C75CCD">
      <w:pPr>
        <w:pStyle w:val="BodyText"/>
        <w:spacing w:line="254" w:lineRule="exact"/>
        <w:ind w:left="460"/>
        <w:rPr>
          <w:rFonts w:ascii="PMingLiU" w:hAnsi="PMingLiU"/>
        </w:rPr>
      </w:pPr>
      <w:r>
        <w:rPr>
          <w:rFonts w:ascii="PMingLiU" w:hAnsi="PMingLiU"/>
          <w:w w:val="115"/>
        </w:rPr>
        <w:t xml:space="preserve">[’&lt;Attendance: </w:t>
      </w:r>
      <w:r>
        <w:rPr>
          <w:rFonts w:ascii="PMingLiU" w:hAnsi="PMingLiU"/>
          <w:w w:val="90"/>
        </w:rPr>
        <w:t xml:space="preserve">’ </w:t>
      </w:r>
      <w:r>
        <w:rPr>
          <w:rFonts w:ascii="PMingLiU" w:hAnsi="PMingLiU"/>
          <w:w w:val="115"/>
        </w:rPr>
        <w:t xml:space="preserve">+ s.name + </w:t>
      </w:r>
      <w:r>
        <w:rPr>
          <w:rFonts w:ascii="PMingLiU" w:hAnsi="PMingLiU"/>
          <w:w w:val="90"/>
        </w:rPr>
        <w:t xml:space="preserve">’ </w:t>
      </w:r>
      <w:r>
        <w:rPr>
          <w:rFonts w:ascii="PMingLiU" w:hAnsi="PMingLiU"/>
          <w:w w:val="170"/>
        </w:rPr>
        <w:t xml:space="preserve">: </w:t>
      </w:r>
      <w:r>
        <w:rPr>
          <w:rFonts w:ascii="PMingLiU" w:hAnsi="PMingLiU"/>
          <w:w w:val="90"/>
        </w:rPr>
        <w:t xml:space="preserve">’ </w:t>
      </w:r>
      <w:r>
        <w:rPr>
          <w:rFonts w:ascii="PMingLiU" w:hAnsi="PMingLiU"/>
          <w:w w:val="115"/>
        </w:rPr>
        <w:t xml:space="preserve">+ cr.shortname + </w:t>
      </w:r>
      <w:r>
        <w:rPr>
          <w:rFonts w:ascii="PMingLiU" w:hAnsi="PMingLiU"/>
          <w:w w:val="90"/>
        </w:rPr>
        <w:t>’&gt;’])</w:t>
      </w:r>
    </w:p>
    <w:p w:rsidR="00E80A0D" w:rsidRDefault="00E80A0D">
      <w:pPr>
        <w:spacing w:line="254" w:lineRule="exact"/>
        <w:rPr>
          <w:rFonts w:ascii="PMingLiU" w:hAnsi="PMingLiU"/>
        </w:rPr>
        <w:sectPr w:rsidR="00E80A0D">
          <w:pgSz w:w="12240" w:h="15840"/>
          <w:pgMar w:top="1400" w:right="1220" w:bottom="980" w:left="1340" w:header="0" w:footer="792" w:gutter="0"/>
          <w:cols w:space="720"/>
        </w:sectPr>
      </w:pPr>
    </w:p>
    <w:p w:rsidR="00E80A0D" w:rsidRDefault="00C75CCD">
      <w:pPr>
        <w:pStyle w:val="Heading5"/>
        <w:spacing w:before="56"/>
      </w:pPr>
      <w:r>
        <w:lastRenderedPageBreak/>
        <w:t>Result of Testing</w:t>
      </w:r>
    </w:p>
    <w:p w:rsidR="00E80A0D" w:rsidRDefault="00E80A0D">
      <w:pPr>
        <w:pStyle w:val="BodyText"/>
        <w:rPr>
          <w:rFonts w:ascii="Georgia"/>
          <w:b/>
        </w:rPr>
      </w:pPr>
    </w:p>
    <w:p w:rsidR="00E80A0D" w:rsidRDefault="00C75CCD">
      <w:pPr>
        <w:pStyle w:val="BodyText"/>
        <w:spacing w:before="6"/>
        <w:rPr>
          <w:rFonts w:ascii="Georgia"/>
          <w:b/>
          <w:sz w:val="10"/>
        </w:rPr>
      </w:pPr>
      <w:r>
        <w:rPr>
          <w:noProof/>
          <w:lang w:val="en-IN" w:eastAsia="en-IN" w:bidi="ar-SA"/>
        </w:rPr>
        <w:drawing>
          <wp:anchor distT="0" distB="0" distL="0" distR="0" simplePos="0" relativeHeight="251655168" behindDoc="0" locked="0" layoutInCell="1" allowOverlap="1">
            <wp:simplePos x="0" y="0"/>
            <wp:positionH relativeFrom="page">
              <wp:posOffset>1143000</wp:posOffset>
            </wp:positionH>
            <wp:positionV relativeFrom="paragraph">
              <wp:posOffset>100330</wp:posOffset>
            </wp:positionV>
            <wp:extent cx="5669280" cy="3174365"/>
            <wp:effectExtent l="0" t="0" r="0" b="0"/>
            <wp:wrapTopAndBottom/>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9.jpeg"/>
                    <pic:cNvPicPr>
                      <a:picLocks noChangeAspect="1"/>
                    </pic:cNvPicPr>
                  </pic:nvPicPr>
                  <pic:blipFill>
                    <a:blip r:embed="rId40" cstate="print"/>
                    <a:stretch>
                      <a:fillRect/>
                    </a:stretch>
                  </pic:blipFill>
                  <pic:spPr>
                    <a:xfrm>
                      <a:off x="0" y="0"/>
                      <a:ext cx="5669280" cy="3174206"/>
                    </a:xfrm>
                    <a:prstGeom prst="rect">
                      <a:avLst/>
                    </a:prstGeom>
                  </pic:spPr>
                </pic:pic>
              </a:graphicData>
            </a:graphic>
          </wp:anchor>
        </w:drawing>
      </w:r>
    </w:p>
    <w:p w:rsidR="00E80A0D" w:rsidRDefault="00E80A0D">
      <w:pPr>
        <w:pStyle w:val="BodyText"/>
        <w:spacing w:before="7"/>
        <w:rPr>
          <w:rFonts w:ascii="Georgia"/>
          <w:b/>
          <w:sz w:val="16"/>
        </w:rPr>
      </w:pPr>
    </w:p>
    <w:p w:rsidR="00E80A0D" w:rsidRDefault="00C75CCD">
      <w:pPr>
        <w:pStyle w:val="BodyText"/>
        <w:ind w:left="379" w:right="139"/>
        <w:jc w:val="center"/>
      </w:pPr>
      <w:r>
        <w:t>Figure 5.1: Testing results</w:t>
      </w:r>
    </w:p>
    <w:p w:rsidR="00E80A0D" w:rsidRDefault="00E80A0D">
      <w:pPr>
        <w:pStyle w:val="BodyText"/>
      </w:pPr>
    </w:p>
    <w:p w:rsidR="00E80A0D" w:rsidRDefault="00E80A0D">
      <w:pPr>
        <w:pStyle w:val="BodyText"/>
        <w:rPr>
          <w:sz w:val="28"/>
        </w:rPr>
      </w:pPr>
    </w:p>
    <w:p w:rsidR="00E80A0D" w:rsidRDefault="00C75CCD">
      <w:pPr>
        <w:pStyle w:val="Heading4"/>
        <w:numPr>
          <w:ilvl w:val="2"/>
          <w:numId w:val="13"/>
        </w:numPr>
        <w:tabs>
          <w:tab w:val="left" w:pos="1281"/>
          <w:tab w:val="left" w:pos="1282"/>
        </w:tabs>
        <w:spacing w:before="1"/>
      </w:pPr>
      <w:bookmarkStart w:id="17" w:name="_TOC_250003"/>
      <w:r>
        <w:t xml:space="preserve">Black </w:t>
      </w:r>
      <w:r>
        <w:rPr>
          <w:spacing w:val="-3"/>
        </w:rPr>
        <w:t>Box</w:t>
      </w:r>
      <w:bookmarkEnd w:id="17"/>
      <w:r>
        <w:rPr>
          <w:spacing w:val="-4"/>
        </w:rPr>
        <w:t>Testing</w:t>
      </w:r>
    </w:p>
    <w:p w:rsidR="00E80A0D" w:rsidRDefault="00C75CCD">
      <w:pPr>
        <w:pStyle w:val="BodyText"/>
        <w:spacing w:before="126" w:line="244" w:lineRule="auto"/>
        <w:ind w:left="460" w:right="216"/>
        <w:jc w:val="both"/>
      </w:pPr>
      <w:r>
        <w:rPr>
          <w:w w:val="90"/>
        </w:rPr>
        <w:t>Blackboxtestingtreatsthesoftwareasa”blackbox,”withoutanyknowledgeofinternalimplementation. Blackboxtestingmethodsinclude:equivalencepartitioning,boundary</w:t>
      </w:r>
      <w:r>
        <w:rPr>
          <w:spacing w:val="-3"/>
          <w:w w:val="90"/>
        </w:rPr>
        <w:t>value</w:t>
      </w:r>
      <w:r>
        <w:rPr>
          <w:w w:val="90"/>
        </w:rPr>
        <w:t>analysis,all-pairstesting, fuzztesting,model-basedtesting,traceabilitymatrix,exploratorytestingandspecification-basedtesting.</w:t>
      </w:r>
    </w:p>
    <w:p w:rsidR="00E80A0D" w:rsidRDefault="00E80A0D">
      <w:pPr>
        <w:pStyle w:val="BodyText"/>
        <w:spacing w:before="3"/>
      </w:pPr>
    </w:p>
    <w:p w:rsidR="00E80A0D" w:rsidRDefault="00C75CCD">
      <w:pPr>
        <w:pStyle w:val="BodyText"/>
        <w:spacing w:line="244" w:lineRule="auto"/>
        <w:ind w:left="460" w:right="217" w:firstLine="298"/>
        <w:jc w:val="both"/>
      </w:pPr>
      <w:r>
        <w:rPr>
          <w:spacing w:val="-9"/>
          <w:w w:val="95"/>
        </w:rPr>
        <w:t>We</w:t>
      </w:r>
      <w:r>
        <w:rPr>
          <w:w w:val="95"/>
        </w:rPr>
        <w:t xml:space="preserve">performedblackboxtestingontheteacherpagetomakesureeverypagewasworkingasdesired. </w:t>
      </w:r>
      <w:r>
        <w:rPr>
          <w:spacing w:val="-9"/>
          <w:w w:val="95"/>
        </w:rPr>
        <w:t>We</w:t>
      </w:r>
      <w:r>
        <w:rPr>
          <w:w w:val="95"/>
        </w:rPr>
        <w:t>tookintoconsiderationvarioustestcasesandnoteddowntheresults.Below</w:t>
      </w:r>
      <w:r>
        <w:rPr>
          <w:spacing w:val="-3"/>
          <w:w w:val="95"/>
        </w:rPr>
        <w:t>wehave</w:t>
      </w:r>
      <w:r>
        <w:rPr>
          <w:w w:val="95"/>
        </w:rPr>
        <w:t>recorded various test cases and their respectiveresults</w:t>
      </w:r>
    </w:p>
    <w:p w:rsidR="00E80A0D" w:rsidRDefault="00E80A0D">
      <w:pPr>
        <w:pStyle w:val="BodyText"/>
      </w:pPr>
    </w:p>
    <w:p w:rsidR="00E80A0D" w:rsidRDefault="00E80A0D">
      <w:pPr>
        <w:pStyle w:val="BodyText"/>
        <w:spacing w:before="6"/>
        <w:rPr>
          <w:sz w:val="24"/>
        </w:rPr>
      </w:pPr>
    </w:p>
    <w:p w:rsidR="00E80A0D" w:rsidRDefault="00C75CCD">
      <w:pPr>
        <w:pStyle w:val="Heading5"/>
      </w:pPr>
      <w:r>
        <w:rPr>
          <w:w w:val="105"/>
        </w:rPr>
        <w:t>Test Case: 1</w:t>
      </w:r>
    </w:p>
    <w:p w:rsidR="00E80A0D" w:rsidRDefault="00C75CCD">
      <w:pPr>
        <w:spacing w:before="140"/>
        <w:ind w:left="460"/>
        <w:rPr>
          <w:rFonts w:ascii="Georgia"/>
          <w:b/>
          <w:sz w:val="20"/>
        </w:rPr>
      </w:pPr>
      <w:r>
        <w:rPr>
          <w:rFonts w:ascii="Georgia"/>
          <w:b/>
          <w:sz w:val="20"/>
        </w:rPr>
        <w:t>Request the attendance page for a teacher with no assigned classes.</w:t>
      </w:r>
    </w:p>
    <w:p w:rsidR="00E80A0D" w:rsidRDefault="00E80A0D">
      <w:pPr>
        <w:pStyle w:val="BodyText"/>
        <w:spacing w:before="7"/>
        <w:rPr>
          <w:rFonts w:ascii="Georgia"/>
          <w:b/>
          <w:sz w:val="21"/>
        </w:rPr>
      </w:pPr>
    </w:p>
    <w:p w:rsidR="00E80A0D" w:rsidRDefault="00C75CCD">
      <w:pPr>
        <w:pStyle w:val="BodyText"/>
        <w:spacing w:before="1"/>
        <w:ind w:left="460"/>
        <w:jc w:val="both"/>
      </w:pPr>
      <w:r>
        <w:t>The web page loaded with message ”Teacher has no classes assigned”.</w:t>
      </w:r>
    </w:p>
    <w:p w:rsidR="00E80A0D" w:rsidRDefault="00E80A0D">
      <w:pPr>
        <w:pStyle w:val="BodyText"/>
        <w:spacing w:before="6"/>
        <w:rPr>
          <w:sz w:val="24"/>
        </w:rPr>
      </w:pPr>
    </w:p>
    <w:p w:rsidR="00E80A0D" w:rsidRDefault="00C75CCD">
      <w:pPr>
        <w:pStyle w:val="Heading5"/>
      </w:pPr>
      <w:r>
        <w:t>Test Case: 2</w:t>
      </w:r>
    </w:p>
    <w:p w:rsidR="00E80A0D" w:rsidRDefault="00C75CCD">
      <w:pPr>
        <w:spacing w:before="141"/>
        <w:ind w:left="460"/>
        <w:rPr>
          <w:rFonts w:ascii="Georgia"/>
          <w:b/>
          <w:sz w:val="20"/>
        </w:rPr>
      </w:pPr>
      <w:r>
        <w:rPr>
          <w:rFonts w:ascii="Georgia"/>
          <w:b/>
          <w:sz w:val="20"/>
        </w:rPr>
        <w:t>Request the attendance page for a teacher with 1 assigned class.</w:t>
      </w:r>
    </w:p>
    <w:p w:rsidR="00E80A0D" w:rsidRDefault="00E80A0D">
      <w:pPr>
        <w:pStyle w:val="BodyText"/>
        <w:spacing w:before="7"/>
        <w:rPr>
          <w:rFonts w:ascii="Georgia"/>
          <w:b/>
          <w:sz w:val="21"/>
        </w:rPr>
      </w:pPr>
    </w:p>
    <w:p w:rsidR="00E80A0D" w:rsidRDefault="00C75CCD">
      <w:pPr>
        <w:pStyle w:val="BodyText"/>
        <w:ind w:left="460"/>
        <w:jc w:val="both"/>
      </w:pPr>
      <w:r>
        <w:t>Thewebpagedisplayedtheassignedclassandoptionstoenterattendanceandviewthestudents</w:t>
      </w:r>
    </w:p>
    <w:p w:rsidR="00E80A0D" w:rsidRDefault="00E80A0D">
      <w:pPr>
        <w:pStyle w:val="BodyText"/>
        <w:spacing w:before="6"/>
        <w:rPr>
          <w:sz w:val="24"/>
        </w:rPr>
      </w:pPr>
    </w:p>
    <w:p w:rsidR="00E80A0D" w:rsidRDefault="00C75CCD">
      <w:pPr>
        <w:pStyle w:val="Heading5"/>
        <w:spacing w:before="1"/>
      </w:pPr>
      <w:r>
        <w:t>Test Case: 3</w:t>
      </w:r>
    </w:p>
    <w:p w:rsidR="00E80A0D" w:rsidRDefault="00C75CCD">
      <w:pPr>
        <w:spacing w:before="140"/>
        <w:ind w:left="460"/>
        <w:rPr>
          <w:rFonts w:ascii="Georgia"/>
          <w:b/>
          <w:sz w:val="20"/>
        </w:rPr>
      </w:pPr>
      <w:r>
        <w:rPr>
          <w:rFonts w:ascii="Georgia"/>
          <w:b/>
          <w:sz w:val="20"/>
        </w:rPr>
        <w:t>Request to enter the attendance for an assigned class with one test student</w:t>
      </w:r>
    </w:p>
    <w:p w:rsidR="00E80A0D" w:rsidRDefault="00E80A0D">
      <w:pPr>
        <w:rPr>
          <w:rFonts w:ascii="Georgia"/>
          <w:sz w:val="20"/>
        </w:rPr>
        <w:sectPr w:rsidR="00E80A0D">
          <w:pgSz w:w="12240" w:h="15840"/>
          <w:pgMar w:top="1400" w:right="1220" w:bottom="980" w:left="1340" w:header="0" w:footer="792" w:gutter="0"/>
          <w:cols w:space="720"/>
        </w:sectPr>
      </w:pPr>
    </w:p>
    <w:p w:rsidR="00E80A0D" w:rsidRDefault="00C75CCD">
      <w:pPr>
        <w:pStyle w:val="BodyText"/>
        <w:spacing w:before="50" w:line="244" w:lineRule="auto"/>
        <w:ind w:left="460" w:right="218"/>
        <w:jc w:val="both"/>
      </w:pPr>
      <w:r>
        <w:rPr>
          <w:w w:val="95"/>
        </w:rPr>
        <w:lastRenderedPageBreak/>
        <w:t xml:space="preserve">Thewebpagedisplaysthestudentwithhis/herdetailsandanoptionstomarkpresentorabsent. </w:t>
      </w:r>
      <w:r>
        <w:t xml:space="preserve">On marking absent, it can </w:t>
      </w:r>
      <w:r>
        <w:rPr>
          <w:spacing w:val="2"/>
        </w:rPr>
        <w:t>be</w:t>
      </w:r>
      <w:r>
        <w:t xml:space="preserve">viewed </w:t>
      </w:r>
      <w:r>
        <w:rPr>
          <w:spacing w:val="-3"/>
        </w:rPr>
        <w:t xml:space="preserve">by </w:t>
      </w:r>
      <w:r>
        <w:t>the student.</w:t>
      </w:r>
    </w:p>
    <w:p w:rsidR="00E80A0D" w:rsidRDefault="00E80A0D">
      <w:pPr>
        <w:pStyle w:val="BodyText"/>
        <w:spacing w:before="2"/>
        <w:rPr>
          <w:sz w:val="24"/>
        </w:rPr>
      </w:pPr>
    </w:p>
    <w:p w:rsidR="00E80A0D" w:rsidRDefault="00C75CCD">
      <w:pPr>
        <w:pStyle w:val="Heading5"/>
      </w:pPr>
      <w:r>
        <w:t>Test Case: 4</w:t>
      </w:r>
    </w:p>
    <w:p w:rsidR="00E80A0D" w:rsidRDefault="00C75CCD">
      <w:pPr>
        <w:spacing w:before="140"/>
        <w:ind w:left="460"/>
        <w:rPr>
          <w:rFonts w:ascii="Georgia"/>
          <w:b/>
          <w:sz w:val="20"/>
        </w:rPr>
      </w:pPr>
      <w:r>
        <w:rPr>
          <w:rFonts w:ascii="Georgia"/>
          <w:b/>
          <w:sz w:val="20"/>
        </w:rPr>
        <w:t>Request to edit the attendance for an assigned class with one test student</w:t>
      </w:r>
    </w:p>
    <w:p w:rsidR="00E80A0D" w:rsidRDefault="00E80A0D">
      <w:pPr>
        <w:pStyle w:val="BodyText"/>
        <w:spacing w:before="7"/>
        <w:rPr>
          <w:rFonts w:ascii="Georgia"/>
          <w:b/>
          <w:sz w:val="21"/>
        </w:rPr>
      </w:pPr>
    </w:p>
    <w:p w:rsidR="00E80A0D" w:rsidRDefault="00C75CCD">
      <w:pPr>
        <w:pStyle w:val="BodyText"/>
        <w:spacing w:before="1" w:line="244" w:lineRule="auto"/>
        <w:ind w:left="460" w:right="218"/>
        <w:jc w:val="both"/>
      </w:pPr>
      <w:r>
        <w:rPr>
          <w:w w:val="95"/>
        </w:rPr>
        <w:t xml:space="preserve">Thestudentislistedwithhis/herdetailsandisinitiallymarkedasabsentfromtheprevioustest. </w:t>
      </w:r>
      <w:r>
        <w:t>Onmarkingpresent,theattendanceforthatstudentandcan</w:t>
      </w:r>
      <w:r>
        <w:rPr>
          <w:spacing w:val="2"/>
        </w:rPr>
        <w:t>be</w:t>
      </w:r>
      <w:r>
        <w:t>viewed</w:t>
      </w:r>
      <w:r>
        <w:rPr>
          <w:spacing w:val="-3"/>
        </w:rPr>
        <w:t>by</w:t>
      </w:r>
      <w:r>
        <w:t>thestudent.</w:t>
      </w:r>
    </w:p>
    <w:p w:rsidR="00E80A0D" w:rsidRDefault="00E80A0D">
      <w:pPr>
        <w:pStyle w:val="BodyText"/>
        <w:spacing w:before="1"/>
        <w:rPr>
          <w:sz w:val="24"/>
        </w:rPr>
      </w:pPr>
    </w:p>
    <w:p w:rsidR="00E80A0D" w:rsidRDefault="00C75CCD">
      <w:pPr>
        <w:pStyle w:val="Heading5"/>
      </w:pPr>
      <w:r>
        <w:t>Test Case: 5</w:t>
      </w:r>
    </w:p>
    <w:p w:rsidR="00E80A0D" w:rsidRDefault="00C75CCD">
      <w:pPr>
        <w:spacing w:before="141"/>
        <w:ind w:left="460"/>
        <w:rPr>
          <w:rFonts w:ascii="Georgia"/>
          <w:b/>
          <w:sz w:val="20"/>
        </w:rPr>
      </w:pPr>
      <w:r>
        <w:rPr>
          <w:rFonts w:ascii="Georgia"/>
          <w:b/>
          <w:sz w:val="20"/>
        </w:rPr>
        <w:t>Request to enter the marks for an assigned class with one student</w:t>
      </w:r>
    </w:p>
    <w:p w:rsidR="00E80A0D" w:rsidRDefault="00E80A0D">
      <w:pPr>
        <w:pStyle w:val="BodyText"/>
        <w:spacing w:before="7"/>
        <w:rPr>
          <w:rFonts w:ascii="Georgia"/>
          <w:b/>
          <w:sz w:val="21"/>
        </w:rPr>
      </w:pPr>
    </w:p>
    <w:p w:rsidR="00E80A0D" w:rsidRDefault="00C75CCD">
      <w:pPr>
        <w:pStyle w:val="BodyText"/>
        <w:spacing w:line="244" w:lineRule="auto"/>
        <w:ind w:left="460" w:right="218"/>
        <w:jc w:val="both"/>
      </w:pPr>
      <w:r>
        <w:t xml:space="preserve">Initially,alistoftestsisdisplayssuchasinternals1,SEEetc.Onselectingoneofinternals1,the </w:t>
      </w:r>
      <w:r>
        <w:rPr>
          <w:w w:val="95"/>
        </w:rPr>
        <w:t xml:space="preserve">teachercanenterthemarksforthestudentoutof20.Onsubmitting,thestatusforthattestturns </w:t>
      </w:r>
      <w:r>
        <w:t>green denoting that it has been successfullyentered.</w:t>
      </w:r>
    </w:p>
    <w:p w:rsidR="00E80A0D" w:rsidRDefault="00E80A0D">
      <w:pPr>
        <w:pStyle w:val="BodyText"/>
        <w:spacing w:before="1"/>
        <w:rPr>
          <w:sz w:val="24"/>
        </w:rPr>
      </w:pPr>
    </w:p>
    <w:p w:rsidR="00E80A0D" w:rsidRDefault="00C75CCD">
      <w:pPr>
        <w:pStyle w:val="Heading5"/>
      </w:pPr>
      <w:r>
        <w:t>Test Case: 6</w:t>
      </w:r>
    </w:p>
    <w:p w:rsidR="00E80A0D" w:rsidRDefault="00C75CCD">
      <w:pPr>
        <w:spacing w:before="141"/>
        <w:ind w:left="460"/>
        <w:rPr>
          <w:rFonts w:ascii="Georgia"/>
          <w:b/>
          <w:sz w:val="20"/>
        </w:rPr>
      </w:pPr>
      <w:r>
        <w:rPr>
          <w:rFonts w:ascii="Georgia"/>
          <w:b/>
          <w:sz w:val="20"/>
        </w:rPr>
        <w:t>Request to edit the marks for an assigned class with one student</w:t>
      </w:r>
    </w:p>
    <w:p w:rsidR="00E80A0D" w:rsidRDefault="00E80A0D">
      <w:pPr>
        <w:pStyle w:val="BodyText"/>
        <w:spacing w:before="7"/>
        <w:rPr>
          <w:rFonts w:ascii="Georgia"/>
          <w:b/>
          <w:sz w:val="21"/>
        </w:rPr>
      </w:pPr>
    </w:p>
    <w:p w:rsidR="00E80A0D" w:rsidRDefault="00C75CCD">
      <w:pPr>
        <w:pStyle w:val="BodyText"/>
        <w:spacing w:line="244" w:lineRule="auto"/>
        <w:ind w:left="460" w:right="217"/>
        <w:jc w:val="both"/>
      </w:pPr>
      <w:r>
        <w:rPr>
          <w:spacing w:val="-6"/>
        </w:rPr>
        <w:t>For</w:t>
      </w:r>
      <w:r>
        <w:t xml:space="preserve">eachclass,thereisalistoftestssuchasinternals1,SEEetc.Asthemarksforinternals1was </w:t>
      </w:r>
      <w:r>
        <w:rPr>
          <w:w w:val="95"/>
        </w:rPr>
        <w:t xml:space="preserve">alreadyenteredintheprevioustest,itismarkedgreenandthereisanoptiontoedit.Whenediting, </w:t>
      </w:r>
      <w:r>
        <w:t>themarksalreadystoredisdisplayedandappropriatechangescan</w:t>
      </w:r>
      <w:r>
        <w:rPr>
          <w:spacing w:val="2"/>
        </w:rPr>
        <w:t>be</w:t>
      </w:r>
      <w:r>
        <w:t>madeandsaved.</w:t>
      </w:r>
    </w:p>
    <w:p w:rsidR="00E80A0D" w:rsidRDefault="00E80A0D">
      <w:pPr>
        <w:pStyle w:val="BodyText"/>
        <w:spacing w:before="1"/>
        <w:rPr>
          <w:sz w:val="24"/>
        </w:rPr>
      </w:pPr>
    </w:p>
    <w:p w:rsidR="00E80A0D" w:rsidRDefault="00C75CCD">
      <w:pPr>
        <w:pStyle w:val="Heading5"/>
      </w:pPr>
      <w:r>
        <w:t>Test Case: 7</w:t>
      </w:r>
    </w:p>
    <w:p w:rsidR="00E80A0D" w:rsidRDefault="00C75CCD">
      <w:pPr>
        <w:spacing w:before="141"/>
        <w:ind w:left="460"/>
        <w:rPr>
          <w:rFonts w:ascii="Georgia"/>
          <w:b/>
          <w:sz w:val="20"/>
        </w:rPr>
      </w:pPr>
      <w:r>
        <w:rPr>
          <w:rFonts w:ascii="Georgia"/>
          <w:b/>
          <w:sz w:val="20"/>
        </w:rPr>
        <w:t>Request to view the student information for an assigned class with no students</w:t>
      </w:r>
    </w:p>
    <w:p w:rsidR="00E80A0D" w:rsidRDefault="00E80A0D">
      <w:pPr>
        <w:pStyle w:val="BodyText"/>
        <w:spacing w:before="7"/>
        <w:rPr>
          <w:rFonts w:ascii="Georgia"/>
          <w:b/>
          <w:sz w:val="21"/>
        </w:rPr>
      </w:pPr>
    </w:p>
    <w:p w:rsidR="00E80A0D" w:rsidRDefault="00C75CCD">
      <w:pPr>
        <w:pStyle w:val="BodyText"/>
        <w:ind w:left="460"/>
        <w:jc w:val="both"/>
      </w:pPr>
      <w:r>
        <w:rPr>
          <w:w w:val="90"/>
        </w:rPr>
        <w:t>Therequestedpageisdisplaywithnocontentandamessagestating”Thisclasshasnostudentsassigned”</w:t>
      </w:r>
    </w:p>
    <w:p w:rsidR="00E80A0D" w:rsidRDefault="00E80A0D">
      <w:pPr>
        <w:pStyle w:val="BodyText"/>
        <w:spacing w:before="6"/>
        <w:rPr>
          <w:sz w:val="24"/>
        </w:rPr>
      </w:pPr>
    </w:p>
    <w:p w:rsidR="00E80A0D" w:rsidRDefault="00C75CCD">
      <w:pPr>
        <w:pStyle w:val="Heading5"/>
      </w:pPr>
      <w:r>
        <w:t>Test Case: 8</w:t>
      </w:r>
    </w:p>
    <w:p w:rsidR="00E80A0D" w:rsidRDefault="00C75CCD">
      <w:pPr>
        <w:spacing w:before="141"/>
        <w:ind w:left="460"/>
        <w:rPr>
          <w:rFonts w:ascii="Georgia"/>
          <w:b/>
          <w:sz w:val="20"/>
        </w:rPr>
      </w:pPr>
      <w:r>
        <w:rPr>
          <w:rFonts w:ascii="Georgia"/>
          <w:b/>
          <w:sz w:val="20"/>
        </w:rPr>
        <w:t>Request to view the student information for an assigned class with 1 student</w:t>
      </w:r>
    </w:p>
    <w:p w:rsidR="00E80A0D" w:rsidRDefault="00E80A0D">
      <w:pPr>
        <w:pStyle w:val="BodyText"/>
        <w:spacing w:before="7"/>
        <w:rPr>
          <w:rFonts w:ascii="Georgia"/>
          <w:b/>
          <w:sz w:val="21"/>
        </w:rPr>
      </w:pPr>
    </w:p>
    <w:p w:rsidR="00E80A0D" w:rsidRDefault="00C75CCD">
      <w:pPr>
        <w:pStyle w:val="BodyText"/>
        <w:spacing w:line="244" w:lineRule="auto"/>
        <w:ind w:left="460" w:right="217"/>
        <w:jc w:val="both"/>
      </w:pPr>
      <w:r>
        <w:t xml:space="preserve">Thewebpageistheformofatablewithentriesforstudentname,USNandtheirattendanceper- </w:t>
      </w:r>
      <w:r>
        <w:rPr>
          <w:w w:val="95"/>
        </w:rPr>
        <w:t xml:space="preserve">centage,marksineachtestincluding3internals,2eventsand1SEE.IFtheattendancestatusisbelow </w:t>
      </w:r>
      <w:r>
        <w:t>75%, it is marked inred.</w:t>
      </w:r>
    </w:p>
    <w:p w:rsidR="00E80A0D" w:rsidRDefault="00E80A0D">
      <w:pPr>
        <w:pStyle w:val="BodyText"/>
      </w:pPr>
    </w:p>
    <w:p w:rsidR="00E80A0D" w:rsidRDefault="00E80A0D">
      <w:pPr>
        <w:pStyle w:val="BodyText"/>
        <w:spacing w:before="9"/>
        <w:rPr>
          <w:sz w:val="24"/>
        </w:rPr>
      </w:pPr>
    </w:p>
    <w:p w:rsidR="00E80A0D" w:rsidRDefault="00C75CCD">
      <w:pPr>
        <w:pStyle w:val="Heading4"/>
        <w:numPr>
          <w:ilvl w:val="2"/>
          <w:numId w:val="13"/>
        </w:numPr>
        <w:tabs>
          <w:tab w:val="left" w:pos="1281"/>
          <w:tab w:val="left" w:pos="1282"/>
        </w:tabs>
      </w:pPr>
      <w:bookmarkStart w:id="18" w:name="_TOC_250002"/>
      <w:r>
        <w:t>Acceptance</w:t>
      </w:r>
      <w:bookmarkEnd w:id="18"/>
      <w:r>
        <w:rPr>
          <w:spacing w:val="-4"/>
        </w:rPr>
        <w:t>Testing</w:t>
      </w:r>
    </w:p>
    <w:p w:rsidR="00E80A0D" w:rsidRDefault="00C75CCD">
      <w:pPr>
        <w:pStyle w:val="BodyText"/>
        <w:spacing w:before="126"/>
        <w:ind w:left="460"/>
        <w:jc w:val="both"/>
      </w:pPr>
      <w:r>
        <w:rPr>
          <w:w w:val="95"/>
        </w:rPr>
        <w:t>Acceptancetestingperformed</w:t>
      </w:r>
      <w:r>
        <w:rPr>
          <w:spacing w:val="-3"/>
          <w:w w:val="95"/>
        </w:rPr>
        <w:t>by</w:t>
      </w:r>
      <w:r>
        <w:rPr>
          <w:w w:val="95"/>
        </w:rPr>
        <w:t>thecustomerisknownasuseracceptancetesting</w:t>
      </w:r>
      <w:r>
        <w:rPr>
          <w:spacing w:val="-3"/>
          <w:w w:val="95"/>
        </w:rPr>
        <w:t>(UAT).</w:t>
      </w:r>
    </w:p>
    <w:p w:rsidR="00E80A0D" w:rsidRDefault="00C75CCD">
      <w:pPr>
        <w:pStyle w:val="BodyText"/>
        <w:spacing w:before="5" w:line="244" w:lineRule="auto"/>
        <w:ind w:left="460" w:right="217"/>
        <w:jc w:val="both"/>
      </w:pPr>
      <w:r>
        <w:rPr>
          <w:w w:val="95"/>
        </w:rPr>
        <w:t>Sinceourprojectisoncollegemanagementsystem,theteachersareakeystakeholder.Hence,itwas importanttoallowtheteacherstotestthesoftwareandgettheir</w:t>
      </w:r>
      <w:r>
        <w:rPr>
          <w:spacing w:val="-3"/>
          <w:w w:val="95"/>
        </w:rPr>
        <w:t>approval</w:t>
      </w:r>
      <w:r>
        <w:rPr>
          <w:w w:val="95"/>
        </w:rPr>
        <w:t xml:space="preserve">astheyintendtousethe </w:t>
      </w:r>
      <w:r>
        <w:t>softwarethemost.Therefore,</w:t>
      </w:r>
      <w:r>
        <w:rPr>
          <w:spacing w:val="-3"/>
        </w:rPr>
        <w:t>we</w:t>
      </w:r>
      <w:r>
        <w:t>metanda</w:t>
      </w:r>
      <w:r>
        <w:rPr>
          <w:spacing w:val="-3"/>
        </w:rPr>
        <w:t>gave</w:t>
      </w:r>
      <w:r>
        <w:t>ademonstrationoftheprojecttoourteacherDr. TrisiladeviC.Nagavi.</w:t>
      </w:r>
      <w:r>
        <w:rPr>
          <w:spacing w:val="-9"/>
        </w:rPr>
        <w:t>We</w:t>
      </w:r>
      <w:r>
        <w:t>showedherallthefeaturesandfunctionalityofthewebsite.She</w:t>
      </w:r>
      <w:r>
        <w:rPr>
          <w:spacing w:val="-3"/>
        </w:rPr>
        <w:t xml:space="preserve">went </w:t>
      </w:r>
      <w:r>
        <w:t>throughallthedifferentwebpagesandaskedseveralquestionsontheworkingofthecode.</w:t>
      </w:r>
    </w:p>
    <w:p w:rsidR="00E80A0D" w:rsidRDefault="00C75CCD">
      <w:pPr>
        <w:pStyle w:val="BodyText"/>
        <w:spacing w:line="233" w:lineRule="exact"/>
        <w:ind w:left="460"/>
        <w:jc w:val="both"/>
      </w:pPr>
      <w:r>
        <w:t>Overall she was happy with the working and results of the software.</w:t>
      </w:r>
    </w:p>
    <w:p w:rsidR="00E80A0D" w:rsidRDefault="00E80A0D">
      <w:pPr>
        <w:spacing w:line="233" w:lineRule="exact"/>
        <w:jc w:val="both"/>
        <w:sectPr w:rsidR="00E80A0D">
          <w:pgSz w:w="12240" w:h="15840"/>
          <w:pgMar w:top="1400" w:right="1220" w:bottom="980" w:left="1340" w:header="0" w:footer="792" w:gutter="0"/>
          <w:cols w:space="720"/>
        </w:sectPr>
      </w:pPr>
    </w:p>
    <w:p w:rsidR="00E80A0D" w:rsidRDefault="00C75CCD">
      <w:pPr>
        <w:pStyle w:val="Heading3"/>
        <w:numPr>
          <w:ilvl w:val="1"/>
          <w:numId w:val="13"/>
        </w:numPr>
        <w:tabs>
          <w:tab w:val="left" w:pos="1195"/>
          <w:tab w:val="left" w:pos="1196"/>
        </w:tabs>
      </w:pPr>
      <w:bookmarkStart w:id="19" w:name="_TOC_250001"/>
      <w:r>
        <w:lastRenderedPageBreak/>
        <w:t>Results of</w:t>
      </w:r>
      <w:bookmarkEnd w:id="19"/>
      <w:r w:rsidR="00CC06C2">
        <w:t xml:space="preserve"> </w:t>
      </w:r>
      <w:r>
        <w:t>testing</w:t>
      </w:r>
    </w:p>
    <w:p w:rsidR="00E80A0D" w:rsidRDefault="00C75CCD">
      <w:pPr>
        <w:pStyle w:val="BodyText"/>
        <w:spacing w:before="187" w:line="244" w:lineRule="auto"/>
        <w:ind w:left="460" w:right="216"/>
        <w:jc w:val="both"/>
      </w:pPr>
      <w:r>
        <w:rPr>
          <w:w w:val="95"/>
        </w:rPr>
        <w:t>Afterapplyingvarioustestingmethodssuchasblackboxtesting,whiteboxtestingandacceptance testing,</w:t>
      </w:r>
      <w:r>
        <w:rPr>
          <w:spacing w:val="-9"/>
          <w:w w:val="95"/>
        </w:rPr>
        <w:t>We</w:t>
      </w:r>
      <w:r>
        <w:rPr>
          <w:w w:val="95"/>
        </w:rPr>
        <w:t>canconcludethatthetestingforthesoftwareiscompleted.</w:t>
      </w:r>
      <w:r>
        <w:rPr>
          <w:spacing w:val="-9"/>
          <w:w w:val="95"/>
        </w:rPr>
        <w:t>To</w:t>
      </w:r>
      <w:r>
        <w:rPr>
          <w:w w:val="95"/>
        </w:rPr>
        <w:t>summarizethetestingphase, whiteboxtestingisdoneusingtheinbuiltfeatureofDjangotoapplyunitteststoallthecomponentsin thesoftware.Afteranychangestothesoftware,</w:t>
      </w:r>
      <w:r>
        <w:rPr>
          <w:spacing w:val="-3"/>
          <w:w w:val="95"/>
        </w:rPr>
        <w:t>we</w:t>
      </w:r>
      <w:r>
        <w:rPr>
          <w:w w:val="95"/>
        </w:rPr>
        <w:t>canrunthetestsonthesoftwareautomaticallyand thus</w:t>
      </w:r>
      <w:r>
        <w:rPr>
          <w:spacing w:val="-3"/>
          <w:w w:val="95"/>
        </w:rPr>
        <w:t>we</w:t>
      </w:r>
      <w:r>
        <w:rPr>
          <w:w w:val="95"/>
        </w:rPr>
        <w:t xml:space="preserve">canfindandeliminateanybugsorerrorsinthesystemeasilyinsteadofperformingrigorous </w:t>
      </w:r>
      <w:r>
        <w:t>manual testing after everychange.</w:t>
      </w:r>
    </w:p>
    <w:p w:rsidR="00E80A0D" w:rsidRDefault="00E80A0D">
      <w:pPr>
        <w:pStyle w:val="BodyText"/>
        <w:spacing w:before="2"/>
      </w:pPr>
    </w:p>
    <w:p w:rsidR="00E80A0D" w:rsidRDefault="00C75CCD">
      <w:pPr>
        <w:pStyle w:val="BodyText"/>
        <w:spacing w:line="244" w:lineRule="auto"/>
        <w:ind w:left="460" w:right="217" w:firstLine="298"/>
        <w:jc w:val="both"/>
      </w:pPr>
      <w:r>
        <w:rPr>
          <w:w w:val="95"/>
        </w:rPr>
        <w:t>Inblackboxtesting,</w:t>
      </w:r>
      <w:r>
        <w:rPr>
          <w:spacing w:val="-3"/>
          <w:w w:val="95"/>
        </w:rPr>
        <w:t>we</w:t>
      </w:r>
      <w:r>
        <w:rPr>
          <w:w w:val="95"/>
        </w:rPr>
        <w:t>testingallthecomponentsandsystemasawhole.Severaltestcaseswere consideredandextensivetestswereconducted.Theresultsofthesetestswerepositiveandanyerrors were fixed during the testingphase.</w:t>
      </w:r>
    </w:p>
    <w:p w:rsidR="00E80A0D" w:rsidRDefault="00E80A0D">
      <w:pPr>
        <w:pStyle w:val="BodyText"/>
        <w:spacing w:before="3"/>
      </w:pPr>
    </w:p>
    <w:p w:rsidR="00E80A0D" w:rsidRDefault="00C75CCD">
      <w:pPr>
        <w:pStyle w:val="BodyText"/>
        <w:spacing w:line="244" w:lineRule="auto"/>
        <w:ind w:left="460" w:right="218" w:firstLine="298"/>
        <w:jc w:val="both"/>
      </w:pPr>
      <w:r>
        <w:rPr>
          <w:spacing w:val="-6"/>
          <w:w w:val="95"/>
        </w:rPr>
        <w:t>For</w:t>
      </w:r>
      <w:r>
        <w:rPr>
          <w:w w:val="95"/>
        </w:rPr>
        <w:t>acceptancetesting,</w:t>
      </w:r>
      <w:r>
        <w:rPr>
          <w:spacing w:val="-3"/>
          <w:w w:val="95"/>
        </w:rPr>
        <w:t>wegave</w:t>
      </w:r>
      <w:r>
        <w:rPr>
          <w:w w:val="95"/>
        </w:rPr>
        <w:t xml:space="preserve">ademonstrationofthesoftwaretoourteacher,whoisakeystake- </w:t>
      </w:r>
      <w:r>
        <w:t>holder.Afterseveraltestsandquestions,shewascontentwithresultsofthetestsandsoftware.</w:t>
      </w:r>
    </w:p>
    <w:p w:rsidR="00E80A0D" w:rsidRDefault="00E80A0D">
      <w:pPr>
        <w:spacing w:line="244" w:lineRule="auto"/>
        <w:jc w:val="both"/>
        <w:sectPr w:rsidR="00E80A0D">
          <w:pgSz w:w="12240" w:h="15840"/>
          <w:pgMar w:top="1340" w:right="1220" w:bottom="980" w:left="1340" w:header="0" w:footer="792" w:gutter="0"/>
          <w:cols w:space="720"/>
        </w:sectPr>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spacing w:before="2"/>
        <w:rPr>
          <w:sz w:val="24"/>
        </w:rPr>
      </w:pPr>
    </w:p>
    <w:p w:rsidR="00E80A0D" w:rsidRDefault="00FA6376">
      <w:pPr>
        <w:pStyle w:val="Heading2"/>
      </w:pPr>
      <w:r>
        <w:t xml:space="preserve">                                                                  </w:t>
      </w:r>
      <w:r w:rsidR="00C75CCD">
        <w:t>Chapter 6</w:t>
      </w:r>
    </w:p>
    <w:p w:rsidR="00E80A0D" w:rsidRDefault="00E80A0D">
      <w:pPr>
        <w:pStyle w:val="BodyText"/>
        <w:spacing w:before="2"/>
        <w:rPr>
          <w:rFonts w:ascii="Georgia"/>
          <w:b/>
          <w:sz w:val="40"/>
        </w:rPr>
      </w:pPr>
    </w:p>
    <w:p w:rsidR="00E80A0D" w:rsidRDefault="00FA6376">
      <w:pPr>
        <w:ind w:left="460"/>
        <w:rPr>
          <w:rFonts w:ascii="Georgia"/>
          <w:b/>
          <w:sz w:val="49"/>
        </w:rPr>
      </w:pPr>
      <w:r>
        <w:rPr>
          <w:rFonts w:ascii="Georgia"/>
          <w:b/>
          <w:sz w:val="49"/>
        </w:rPr>
        <w:t xml:space="preserve">                                                  </w:t>
      </w:r>
      <w:r w:rsidR="00C75CCD">
        <w:rPr>
          <w:rFonts w:ascii="Georgia"/>
          <w:b/>
          <w:sz w:val="49"/>
        </w:rPr>
        <w:t>Conclusion</w:t>
      </w:r>
    </w:p>
    <w:p w:rsidR="00E80A0D" w:rsidRDefault="00E80A0D">
      <w:pPr>
        <w:pStyle w:val="BodyText"/>
        <w:spacing w:before="7"/>
        <w:rPr>
          <w:rFonts w:ascii="Georgia"/>
          <w:b/>
          <w:sz w:val="69"/>
        </w:rPr>
      </w:pPr>
    </w:p>
    <w:p w:rsidR="00E80A0D" w:rsidRDefault="00C75CCD">
      <w:pPr>
        <w:pStyle w:val="Heading3"/>
        <w:numPr>
          <w:ilvl w:val="1"/>
          <w:numId w:val="14"/>
        </w:numPr>
        <w:tabs>
          <w:tab w:val="left" w:pos="1195"/>
          <w:tab w:val="left" w:pos="1196"/>
        </w:tabs>
        <w:spacing w:before="1"/>
      </w:pPr>
      <w:bookmarkStart w:id="20" w:name="_TOC_250000"/>
      <w:bookmarkEnd w:id="20"/>
      <w:r>
        <w:t>Conclusion</w:t>
      </w:r>
    </w:p>
    <w:p w:rsidR="00E80A0D" w:rsidRDefault="00C75CCD">
      <w:pPr>
        <w:pStyle w:val="BodyText"/>
        <w:spacing w:before="186" w:line="244" w:lineRule="auto"/>
        <w:ind w:left="460" w:right="216"/>
        <w:jc w:val="both"/>
      </w:pPr>
      <w:r>
        <w:rPr>
          <w:w w:val="95"/>
        </w:rPr>
        <w:t>ByusingExistingSystemaccessinginformationfromfilesisadifficulttaskandthereisnoquickand easy</w:t>
      </w:r>
      <w:r>
        <w:rPr>
          <w:spacing w:val="-4"/>
          <w:w w:val="95"/>
        </w:rPr>
        <w:t>way</w:t>
      </w:r>
      <w:r>
        <w:rPr>
          <w:w w:val="95"/>
        </w:rPr>
        <w:t xml:space="preserve">tokeeptherecordsofstudentsandstaff.LackofautomationisalsothereintheExisting </w:t>
      </w:r>
      <w:r>
        <w:t>System.TheaimofOurSystemistoreducetheworkloadandto</w:t>
      </w:r>
      <w:r>
        <w:rPr>
          <w:spacing w:val="-3"/>
        </w:rPr>
        <w:t>save</w:t>
      </w:r>
      <w:r>
        <w:t>significantstafftime.</w:t>
      </w:r>
    </w:p>
    <w:p w:rsidR="00E80A0D" w:rsidRDefault="00E80A0D">
      <w:pPr>
        <w:pStyle w:val="BodyText"/>
        <w:spacing w:before="3"/>
      </w:pPr>
    </w:p>
    <w:p w:rsidR="00E80A0D" w:rsidRDefault="00C75CCD">
      <w:pPr>
        <w:pStyle w:val="BodyText"/>
        <w:spacing w:line="244" w:lineRule="auto"/>
        <w:ind w:left="460" w:right="217"/>
        <w:jc w:val="both"/>
      </w:pPr>
      <w:r>
        <w:t xml:space="preserve">TittleoftheprojectasCollegeERPSystemisthesystemthatdealswiththeissuesrelatedtoa </w:t>
      </w:r>
      <w:r>
        <w:rPr>
          <w:w w:val="95"/>
        </w:rPr>
        <w:t>particularinstitution.Itistheveryusefultothestudentaswellasthefacultiestoeasyaccesstofinding thedetails.ThecollegeERPprovidesappropriateinformationtousersbasedontheirprofilesandrole inthesystem.Thisprojectisdesignedkeepinginviewthedaytodayproblemsfaced</w:t>
      </w:r>
      <w:r>
        <w:rPr>
          <w:spacing w:val="-3"/>
          <w:w w:val="95"/>
        </w:rPr>
        <w:t>by</w:t>
      </w:r>
      <w:r>
        <w:rPr>
          <w:w w:val="95"/>
        </w:rPr>
        <w:t>acollegesystem.</w:t>
      </w:r>
    </w:p>
    <w:p w:rsidR="00E80A0D" w:rsidRDefault="00E80A0D">
      <w:pPr>
        <w:pStyle w:val="BodyText"/>
        <w:spacing w:before="3"/>
      </w:pPr>
    </w:p>
    <w:p w:rsidR="00E80A0D" w:rsidRDefault="00C75CCD">
      <w:pPr>
        <w:pStyle w:val="BodyText"/>
        <w:spacing w:line="244" w:lineRule="auto"/>
        <w:ind w:left="460" w:right="216"/>
        <w:jc w:val="both"/>
      </w:pPr>
      <w:r>
        <w:rPr>
          <w:w w:val="95"/>
        </w:rPr>
        <w:t>Thefundamentalprobleminmaintainingandmanagingthework</w:t>
      </w:r>
      <w:r>
        <w:rPr>
          <w:spacing w:val="-3"/>
          <w:w w:val="95"/>
        </w:rPr>
        <w:t>by</w:t>
      </w:r>
      <w:r>
        <w:rPr>
          <w:w w:val="95"/>
        </w:rPr>
        <w:t>theadministratorishence</w:t>
      </w:r>
      <w:r>
        <w:rPr>
          <w:spacing w:val="-3"/>
          <w:w w:val="95"/>
        </w:rPr>
        <w:t xml:space="preserve">over- </w:t>
      </w:r>
      <w:r>
        <w:rPr>
          <w:w w:val="95"/>
        </w:rPr>
        <w:t>come.Priortothisitwasabitdifficultformaintainingthetimetableandalsokeepingtrackofthedaily schedule.But</w:t>
      </w:r>
      <w:r>
        <w:rPr>
          <w:spacing w:val="-3"/>
          <w:w w:val="95"/>
        </w:rPr>
        <w:t>by</w:t>
      </w:r>
      <w:r>
        <w:rPr>
          <w:w w:val="95"/>
        </w:rPr>
        <w:t>developingthisweb-basedapplicationtheadministratorcanenjoythetask,doingit easeandalso</w:t>
      </w:r>
      <w:r>
        <w:rPr>
          <w:spacing w:val="-3"/>
          <w:w w:val="95"/>
        </w:rPr>
        <w:t>by</w:t>
      </w:r>
      <w:r>
        <w:rPr>
          <w:w w:val="95"/>
        </w:rPr>
        <w:t>savingthevaluabletime.Theamountoftimeconsumptionisreducedandalsothe manualcalculationsareomitted,thereportscan</w:t>
      </w:r>
      <w:r>
        <w:rPr>
          <w:spacing w:val="2"/>
          <w:w w:val="95"/>
        </w:rPr>
        <w:t>be</w:t>
      </w:r>
      <w:r>
        <w:rPr>
          <w:w w:val="95"/>
        </w:rPr>
        <w:t xml:space="preserve">obtainedregularlyandalsowheneverondemand </w:t>
      </w:r>
      <w:r>
        <w:rPr>
          <w:spacing w:val="-3"/>
          <w:w w:val="95"/>
        </w:rPr>
        <w:t>by</w:t>
      </w:r>
      <w:r>
        <w:rPr>
          <w:w w:val="95"/>
        </w:rPr>
        <w:t>theuser.Theeffectiveutilizationofthework,</w:t>
      </w:r>
      <w:r>
        <w:rPr>
          <w:spacing w:val="-3"/>
          <w:w w:val="95"/>
        </w:rPr>
        <w:t>by</w:t>
      </w:r>
      <w:r>
        <w:rPr>
          <w:w w:val="95"/>
        </w:rPr>
        <w:t>propersharingitand</w:t>
      </w:r>
      <w:r>
        <w:rPr>
          <w:spacing w:val="-3"/>
          <w:w w:val="95"/>
        </w:rPr>
        <w:t>by</w:t>
      </w:r>
      <w:r>
        <w:rPr>
          <w:w w:val="95"/>
        </w:rPr>
        <w:t>providingtheaccurate results.Thestoragefacilitywilleasethejoboftheoperator.Thusthesystemdevelopedwill</w:t>
      </w:r>
      <w:r>
        <w:rPr>
          <w:spacing w:val="2"/>
          <w:w w:val="95"/>
        </w:rPr>
        <w:t>be</w:t>
      </w:r>
      <w:r>
        <w:rPr>
          <w:w w:val="95"/>
        </w:rPr>
        <w:t xml:space="preserve">helpful </w:t>
      </w:r>
      <w:r>
        <w:t xml:space="preserve">to the administrator </w:t>
      </w:r>
      <w:r>
        <w:rPr>
          <w:spacing w:val="-3"/>
        </w:rPr>
        <w:t xml:space="preserve">by </w:t>
      </w:r>
      <w:r>
        <w:t>easing his/hertask.</w:t>
      </w:r>
    </w:p>
    <w:p w:rsidR="00E80A0D" w:rsidRDefault="00E80A0D">
      <w:pPr>
        <w:pStyle w:val="BodyText"/>
        <w:spacing w:before="2"/>
      </w:pPr>
    </w:p>
    <w:p w:rsidR="00E80A0D" w:rsidRDefault="00C75CCD">
      <w:pPr>
        <w:pStyle w:val="BodyText"/>
        <w:spacing w:line="244" w:lineRule="auto"/>
        <w:ind w:left="460" w:right="217"/>
        <w:jc w:val="both"/>
      </w:pPr>
      <w:r>
        <w:rPr>
          <w:w w:val="95"/>
        </w:rPr>
        <w:t>ThisSystemprovidetheautomateadmissionsnomanualprocessingisrequired.Thisisapaperless work.Itcan</w:t>
      </w:r>
      <w:r>
        <w:rPr>
          <w:spacing w:val="2"/>
          <w:w w:val="95"/>
        </w:rPr>
        <w:t>be</w:t>
      </w:r>
      <w:r>
        <w:rPr>
          <w:w w:val="95"/>
        </w:rPr>
        <w:t xml:space="preserve">monitoredandcontrolledremotely.Itreducesthemanpowerrequired.Itprovides </w:t>
      </w:r>
      <w:r>
        <w:rPr>
          <w:w w:val="90"/>
        </w:rPr>
        <w:t>accurateinformationalways..Allyearstogethergatheredinformationcan</w:t>
      </w:r>
      <w:r>
        <w:rPr>
          <w:spacing w:val="2"/>
          <w:w w:val="90"/>
        </w:rPr>
        <w:t>be</w:t>
      </w:r>
      <w:r>
        <w:rPr>
          <w:spacing w:val="-3"/>
          <w:w w:val="90"/>
        </w:rPr>
        <w:t>saved</w:t>
      </w:r>
      <w:r>
        <w:rPr>
          <w:w w:val="90"/>
        </w:rPr>
        <w:t>andcan</w:t>
      </w:r>
      <w:r>
        <w:rPr>
          <w:spacing w:val="2"/>
          <w:w w:val="90"/>
        </w:rPr>
        <w:t>be</w:t>
      </w:r>
      <w:r>
        <w:rPr>
          <w:w w:val="90"/>
        </w:rPr>
        <w:t xml:space="preserve">accessed </w:t>
      </w:r>
      <w:r>
        <w:t>atanytime.Thedatawhichisstoredintherepositoryhelpsintakingintelligentdecisions</w:t>
      </w:r>
      <w:r>
        <w:rPr>
          <w:spacing w:val="-3"/>
        </w:rPr>
        <w:t>by</w:t>
      </w:r>
      <w:r>
        <w:t xml:space="preserve">the </w:t>
      </w:r>
      <w:r>
        <w:rPr>
          <w:w w:val="95"/>
        </w:rPr>
        <w:t>managementprovidingtheaccurateresults.Thestoragefacilitywilleasethejoboftheoperator.Thus thesystemdevelopedwill</w:t>
      </w:r>
      <w:r>
        <w:rPr>
          <w:spacing w:val="2"/>
          <w:w w:val="95"/>
        </w:rPr>
        <w:t>be</w:t>
      </w:r>
      <w:r>
        <w:rPr>
          <w:w w:val="95"/>
        </w:rPr>
        <w:t>helpfultotheadministrator</w:t>
      </w:r>
      <w:r>
        <w:rPr>
          <w:spacing w:val="-3"/>
          <w:w w:val="95"/>
        </w:rPr>
        <w:t>by</w:t>
      </w:r>
      <w:r>
        <w:rPr>
          <w:w w:val="95"/>
        </w:rPr>
        <w:t xml:space="preserve">easinghis/hertaskprovidingtheaccurate </w:t>
      </w:r>
      <w:r>
        <w:t>results.Thestoragefacilitywilleasethejoboftheoperator.</w:t>
      </w:r>
    </w:p>
    <w:p w:rsidR="00E80A0D" w:rsidRDefault="00E80A0D">
      <w:pPr>
        <w:pStyle w:val="BodyText"/>
        <w:spacing w:before="1"/>
      </w:pPr>
    </w:p>
    <w:p w:rsidR="00E80A0D" w:rsidRDefault="00C75CCD">
      <w:pPr>
        <w:pStyle w:val="BodyText"/>
        <w:spacing w:before="1" w:line="244" w:lineRule="auto"/>
        <w:ind w:left="460" w:right="218"/>
        <w:jc w:val="both"/>
      </w:pPr>
      <w:r>
        <w:rPr>
          <w:w w:val="95"/>
        </w:rPr>
        <w:t>Thisprojectissuccessfullyimplementedwithallthefeaturesandmodulesofthecollegemanagement syst</w:t>
      </w:r>
      <w:r>
        <w:rPr>
          <w:w w:val="95"/>
          <w:lang w:val="en-IN"/>
        </w:rPr>
        <w:t>e</w:t>
      </w:r>
      <w:r>
        <w:rPr>
          <w:w w:val="95"/>
        </w:rPr>
        <w:t>m as perrequirements.</w:t>
      </w:r>
    </w:p>
    <w:p w:rsidR="00E80A0D" w:rsidRDefault="00E80A0D">
      <w:pPr>
        <w:spacing w:line="244" w:lineRule="auto"/>
        <w:jc w:val="both"/>
        <w:sectPr w:rsidR="00E80A0D">
          <w:pgSz w:w="12240" w:h="15840"/>
          <w:pgMar w:top="1500" w:right="1220" w:bottom="980" w:left="1340" w:header="0" w:footer="792" w:gutter="0"/>
          <w:cols w:space="720"/>
        </w:sectPr>
      </w:pPr>
    </w:p>
    <w:p w:rsidR="00E80A0D" w:rsidRDefault="00C75CCD">
      <w:pPr>
        <w:rPr>
          <w:rFonts w:ascii="Times New Roman" w:hAnsi="Times New Roman"/>
          <w:b/>
          <w:sz w:val="32"/>
          <w:szCs w:val="32"/>
          <w:lang w:val="en-IN"/>
        </w:rPr>
      </w:pPr>
      <w:r>
        <w:rPr>
          <w:rFonts w:ascii="Times New Roman" w:hAnsi="Times New Roman"/>
          <w:b/>
          <w:sz w:val="32"/>
          <w:szCs w:val="32"/>
        </w:rPr>
        <w:lastRenderedPageBreak/>
        <w:t>7 . FUTURE SCOPE</w:t>
      </w:r>
    </w:p>
    <w:p w:rsidR="00E80A0D" w:rsidRDefault="00E80A0D">
      <w:pPr>
        <w:rPr>
          <w:rFonts w:ascii="Times New Roman" w:hAnsi="Times New Roman"/>
          <w:b/>
          <w:sz w:val="32"/>
          <w:szCs w:val="32"/>
          <w:lang w:val="en-IN"/>
        </w:rPr>
      </w:pPr>
    </w:p>
    <w:p w:rsidR="00E80A0D" w:rsidRPr="000F0B83" w:rsidRDefault="00C75CCD">
      <w:pPr>
        <w:rPr>
          <w:rFonts w:asciiTheme="majorHAnsi" w:hAnsiTheme="majorHAnsi" w:cs="Arial"/>
          <w:sz w:val="24"/>
          <w:szCs w:val="24"/>
        </w:rPr>
      </w:pPr>
      <w:r w:rsidRPr="000F0B83">
        <w:rPr>
          <w:rFonts w:asciiTheme="majorHAnsi" w:hAnsiTheme="majorHAnsi" w:cs="Arial"/>
          <w:sz w:val="24"/>
          <w:szCs w:val="24"/>
        </w:rPr>
        <w:t>The educational system around the world is undergoing a tremendous change in the area of knowledge and strategy. In general, the curriculum practices have revolutionized by the academicians and educational administrators. The learners have also demanded varied types of knowledge and skills required for their day-to-day activity. Nature and the forms of educational system should accommodate the requirement of the nation and society in general individual learner in particular. The traditional classroom approaches requires a tremendous change in the way of delivery and knowledge transmission for the development of cognitive and non-cognitive areas of learning with emphasize on qualities of personal and social growth. The education commissions and committees have also recommended and stressed that education should be made both universally available and more relevant. In this context this paper suggests a learner-centered approach for the demands of the nation and the society at large. The learner-centered approach suggested by this paper, a Virtual Classroom (VC) approach is a stress on its architecture, facilities, interactivity and network. Based on the criteria the authors have developed three models of VC approach and future benefits of these approaches for knowledge management system for effective acquisition, sharing, utilization and creation of knowledge in the area of teaching-learning process.</w:t>
      </w:r>
    </w:p>
    <w:p w:rsidR="00E80A0D" w:rsidRDefault="00E80A0D">
      <w:pPr>
        <w:rPr>
          <w:rFonts w:ascii="Times New Roman" w:hAnsi="Times New Roman"/>
          <w:b/>
          <w:sz w:val="32"/>
          <w:szCs w:val="32"/>
          <w:lang w:val="en-IN"/>
        </w:rPr>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pPr>
    </w:p>
    <w:p w:rsidR="00E80A0D" w:rsidRDefault="00E80A0D">
      <w:pPr>
        <w:pStyle w:val="BodyText"/>
        <w:spacing w:before="5"/>
        <w:rPr>
          <w:sz w:val="27"/>
        </w:rPr>
      </w:pPr>
    </w:p>
    <w:p w:rsidR="00E80A0D" w:rsidRDefault="00E80A0D">
      <w:pPr>
        <w:pStyle w:val="Heading1"/>
        <w:spacing w:before="23"/>
      </w:pPr>
    </w:p>
    <w:p w:rsidR="00E80A0D" w:rsidRDefault="00E80A0D">
      <w:pPr>
        <w:pStyle w:val="Heading1"/>
        <w:spacing w:before="23"/>
      </w:pPr>
    </w:p>
    <w:p w:rsidR="00E80A0D" w:rsidRDefault="00E80A0D">
      <w:pPr>
        <w:pStyle w:val="Heading1"/>
        <w:spacing w:before="23"/>
      </w:pPr>
    </w:p>
    <w:p w:rsidR="00E80A0D" w:rsidRDefault="00E80A0D">
      <w:pPr>
        <w:pStyle w:val="Heading1"/>
        <w:spacing w:before="23"/>
      </w:pPr>
    </w:p>
    <w:p w:rsidR="00E80A0D" w:rsidRDefault="00E80A0D">
      <w:pPr>
        <w:pStyle w:val="Heading1"/>
        <w:spacing w:before="23"/>
      </w:pPr>
    </w:p>
    <w:p w:rsidR="00E80A0D" w:rsidRDefault="00E80A0D">
      <w:pPr>
        <w:pStyle w:val="Heading1"/>
        <w:spacing w:before="23"/>
      </w:pPr>
    </w:p>
    <w:p w:rsidR="000F0B83" w:rsidRDefault="000F0B83" w:rsidP="000F0B83">
      <w:pPr>
        <w:pStyle w:val="Heading1"/>
        <w:spacing w:before="23"/>
      </w:pPr>
    </w:p>
    <w:p w:rsidR="00FA6376" w:rsidRDefault="00FA6376" w:rsidP="000F0B83">
      <w:pPr>
        <w:pStyle w:val="Heading1"/>
        <w:spacing w:before="23"/>
      </w:pPr>
    </w:p>
    <w:p w:rsidR="00FA6376" w:rsidRDefault="00FA6376" w:rsidP="000F0B83">
      <w:pPr>
        <w:pStyle w:val="Heading1"/>
        <w:spacing w:before="23"/>
      </w:pPr>
    </w:p>
    <w:p w:rsidR="00FA6376" w:rsidRDefault="00FA6376" w:rsidP="000F0B83">
      <w:pPr>
        <w:pStyle w:val="Heading1"/>
        <w:spacing w:before="23"/>
      </w:pPr>
    </w:p>
    <w:p w:rsidR="00FA6376" w:rsidRDefault="00FA6376" w:rsidP="000F0B83">
      <w:pPr>
        <w:pStyle w:val="Heading1"/>
        <w:spacing w:before="23"/>
      </w:pPr>
    </w:p>
    <w:p w:rsidR="00E80A0D" w:rsidRPr="000F0B83" w:rsidRDefault="000F0B83" w:rsidP="000F0B83">
      <w:pPr>
        <w:pStyle w:val="Heading1"/>
        <w:spacing w:before="23"/>
      </w:pPr>
      <w:r w:rsidRPr="000F0B83">
        <w:lastRenderedPageBreak/>
        <w:t xml:space="preserve">8 </w:t>
      </w:r>
      <w:r w:rsidR="00C75CCD" w:rsidRPr="000F0B83">
        <w:t>References</w:t>
      </w:r>
    </w:p>
    <w:p w:rsidR="000F0B83" w:rsidRPr="000F0B83" w:rsidRDefault="000F0B83" w:rsidP="000F0B83"/>
    <w:p w:rsidR="00E80A0D" w:rsidRPr="000F0B83" w:rsidRDefault="00C75CCD">
      <w:pPr>
        <w:pStyle w:val="ListParagraph"/>
        <w:numPr>
          <w:ilvl w:val="2"/>
          <w:numId w:val="14"/>
        </w:numPr>
        <w:tabs>
          <w:tab w:val="left" w:pos="958"/>
        </w:tabs>
        <w:spacing w:before="0"/>
        <w:jc w:val="left"/>
        <w:rPr>
          <w:rFonts w:asciiTheme="majorHAnsi" w:hAnsiTheme="majorHAnsi"/>
        </w:rPr>
      </w:pPr>
      <w:r w:rsidRPr="000F0B83">
        <w:rPr>
          <w:rFonts w:asciiTheme="majorHAnsi" w:hAnsiTheme="majorHAnsi"/>
          <w:w w:val="90"/>
        </w:rPr>
        <w:t>Elmasriand</w:t>
      </w:r>
      <w:r w:rsidRPr="000F0B83">
        <w:rPr>
          <w:rFonts w:asciiTheme="majorHAnsi" w:hAnsiTheme="majorHAnsi"/>
          <w:spacing w:val="-3"/>
          <w:w w:val="90"/>
        </w:rPr>
        <w:t>Navathe:</w:t>
      </w:r>
      <w:r w:rsidRPr="000F0B83">
        <w:rPr>
          <w:rFonts w:asciiTheme="majorHAnsi" w:hAnsiTheme="majorHAnsi"/>
          <w:w w:val="90"/>
        </w:rPr>
        <w:t>FundamentalsofDatabaseSystems,7thEdition,PearsonEducation,2016.</w:t>
      </w:r>
    </w:p>
    <w:p w:rsidR="00E80A0D" w:rsidRPr="000F0B83" w:rsidRDefault="00C75CCD">
      <w:pPr>
        <w:pStyle w:val="ListParagraph"/>
        <w:numPr>
          <w:ilvl w:val="2"/>
          <w:numId w:val="14"/>
        </w:numPr>
        <w:tabs>
          <w:tab w:val="left" w:pos="958"/>
        </w:tabs>
        <w:spacing w:before="164"/>
        <w:jc w:val="left"/>
        <w:rPr>
          <w:rFonts w:asciiTheme="majorHAnsi" w:hAnsiTheme="majorHAnsi"/>
        </w:rPr>
      </w:pPr>
      <w:r w:rsidRPr="000F0B83">
        <w:rPr>
          <w:rFonts w:asciiTheme="majorHAnsi" w:hAnsiTheme="majorHAnsi"/>
        </w:rPr>
        <w:t>IanSommerville:SoftwareEngineering,10thedition,PersonEducationLtd,2015.</w:t>
      </w:r>
    </w:p>
    <w:p w:rsidR="00E80A0D" w:rsidRPr="000F0B83" w:rsidRDefault="00C75CCD">
      <w:pPr>
        <w:pStyle w:val="ListParagraph"/>
        <w:numPr>
          <w:ilvl w:val="2"/>
          <w:numId w:val="14"/>
        </w:numPr>
        <w:tabs>
          <w:tab w:val="left" w:pos="958"/>
        </w:tabs>
        <w:spacing w:before="164" w:line="244" w:lineRule="auto"/>
        <w:ind w:left="958" w:right="218"/>
        <w:jc w:val="left"/>
        <w:rPr>
          <w:rFonts w:asciiTheme="majorHAnsi" w:hAnsiTheme="majorHAnsi"/>
        </w:rPr>
      </w:pPr>
      <w:r w:rsidRPr="000F0B83">
        <w:rPr>
          <w:rFonts w:asciiTheme="majorHAnsi" w:hAnsiTheme="majorHAnsi"/>
          <w:w w:val="95"/>
        </w:rPr>
        <w:t xml:space="preserve">RogerSPressman:SoftwareEngineering-APractitionersapproach,8thedition,McGraw-Hill </w:t>
      </w:r>
      <w:r w:rsidRPr="000F0B83">
        <w:rPr>
          <w:rFonts w:asciiTheme="majorHAnsi" w:hAnsiTheme="majorHAnsi"/>
        </w:rPr>
        <w:t>Publication,2015.</w:t>
      </w:r>
    </w:p>
    <w:p w:rsidR="00E80A0D" w:rsidRPr="000F0B83" w:rsidRDefault="00C75CCD">
      <w:pPr>
        <w:pStyle w:val="ListParagraph"/>
        <w:numPr>
          <w:ilvl w:val="2"/>
          <w:numId w:val="14"/>
        </w:numPr>
        <w:tabs>
          <w:tab w:val="left" w:pos="958"/>
        </w:tabs>
        <w:spacing w:before="158"/>
        <w:jc w:val="left"/>
        <w:rPr>
          <w:rFonts w:asciiTheme="majorHAnsi" w:hAnsiTheme="majorHAnsi"/>
        </w:rPr>
      </w:pPr>
      <w:r w:rsidRPr="000F0B83">
        <w:rPr>
          <w:rFonts w:asciiTheme="majorHAnsi" w:hAnsiTheme="majorHAnsi"/>
        </w:rPr>
        <w:t>https://en.wikipedia.org/wiki/Requirements-engineering</w:t>
      </w:r>
    </w:p>
    <w:p w:rsidR="00E80A0D" w:rsidRPr="000F0B83" w:rsidRDefault="00C75CCD">
      <w:pPr>
        <w:pStyle w:val="ListParagraph"/>
        <w:numPr>
          <w:ilvl w:val="2"/>
          <w:numId w:val="14"/>
        </w:numPr>
        <w:tabs>
          <w:tab w:val="left" w:pos="958"/>
        </w:tabs>
        <w:spacing w:before="164"/>
        <w:jc w:val="left"/>
        <w:rPr>
          <w:rFonts w:asciiTheme="majorHAnsi" w:hAnsiTheme="majorHAnsi"/>
        </w:rPr>
      </w:pPr>
      <w:r w:rsidRPr="000F0B83">
        <w:rPr>
          <w:rFonts w:asciiTheme="majorHAnsi" w:hAnsiTheme="majorHAnsi"/>
          <w:w w:val="95"/>
        </w:rPr>
        <w:t>https://web.cs.dal.ca/hawkey/3130/srs-template-ieee.doc</w:t>
      </w:r>
    </w:p>
    <w:p w:rsidR="00E80A0D" w:rsidRPr="000F0B83" w:rsidRDefault="00C27AED">
      <w:pPr>
        <w:pStyle w:val="ListParagraph"/>
        <w:numPr>
          <w:ilvl w:val="2"/>
          <w:numId w:val="14"/>
        </w:numPr>
        <w:tabs>
          <w:tab w:val="left" w:pos="958"/>
        </w:tabs>
        <w:spacing w:before="164"/>
        <w:jc w:val="left"/>
        <w:rPr>
          <w:rFonts w:asciiTheme="majorHAnsi" w:hAnsiTheme="majorHAnsi"/>
        </w:rPr>
      </w:pPr>
      <w:hyperlink r:id="rId41">
        <w:r w:rsidR="00C75CCD" w:rsidRPr="000F0B83">
          <w:rPr>
            <w:rFonts w:asciiTheme="majorHAnsi" w:hAnsiTheme="majorHAnsi"/>
          </w:rPr>
          <w:t>http://www.ntu.edu.sg/home/cfcavallaro/Reports/Report%20writing.htmTop</w:t>
        </w:r>
      </w:hyperlink>
    </w:p>
    <w:p w:rsidR="00E80A0D" w:rsidRPr="000F0B83" w:rsidRDefault="00C27AED">
      <w:pPr>
        <w:pStyle w:val="ListParagraph"/>
        <w:numPr>
          <w:ilvl w:val="2"/>
          <w:numId w:val="14"/>
        </w:numPr>
        <w:tabs>
          <w:tab w:val="left" w:pos="958"/>
        </w:tabs>
        <w:spacing w:before="164"/>
        <w:jc w:val="left"/>
        <w:rPr>
          <w:rFonts w:asciiTheme="majorHAnsi" w:hAnsiTheme="majorHAnsi"/>
        </w:rPr>
      </w:pPr>
      <w:r w:rsidRPr="00C27AED">
        <w:rPr>
          <w:rFonts w:asciiTheme="majorHAnsi" w:hAnsiTheme="majorHAnsi"/>
        </w:rPr>
        <w:pict>
          <v:line id="Line 39" o:spid="_x0000_s1027" style="position:absolute;left:0;text-align:left;z-index:-251658240;mso-position-horizontal-relative:page" from="272.3pt,17.4pt" to="275.25pt,17.4pt" o:gfxdata="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oLPCjVAAAACQEAAA8AAAAAAAAAAQAgAAAAIgAAAGRycy9kb3ducmV2LnhtbFBL&#10;AQIUABQAAAAIAIdO4kACK5NZwAEAAIsDAAAOAAAAAAAAAAEAIAAAACQBAABkcnMvZTJvRG9jLnht&#10;bFBLBQYAAAAABgAGAFkBAABWBQAAAAA=&#10;" strokeweight=".14042mm">
            <w10:wrap anchorx="page"/>
          </v:line>
        </w:pict>
      </w:r>
      <w:r w:rsidR="00C75CCD" w:rsidRPr="000F0B83">
        <w:rPr>
          <w:rFonts w:asciiTheme="majorHAnsi" w:hAnsiTheme="majorHAnsi"/>
        </w:rPr>
        <w:t>https://en.wikipedia.org/wiki/Classdiagram</w:t>
      </w:r>
    </w:p>
    <w:p w:rsidR="00E80A0D" w:rsidRPr="000F0B83" w:rsidRDefault="00C75CCD">
      <w:pPr>
        <w:pStyle w:val="ListParagraph"/>
        <w:numPr>
          <w:ilvl w:val="2"/>
          <w:numId w:val="14"/>
        </w:numPr>
        <w:tabs>
          <w:tab w:val="left" w:pos="958"/>
        </w:tabs>
        <w:spacing w:before="163"/>
        <w:jc w:val="left"/>
        <w:rPr>
          <w:rFonts w:asciiTheme="majorHAnsi" w:hAnsiTheme="majorHAnsi"/>
        </w:rPr>
      </w:pPr>
      <w:r w:rsidRPr="000F0B83">
        <w:rPr>
          <w:rFonts w:asciiTheme="majorHAnsi" w:hAnsiTheme="majorHAnsi"/>
        </w:rPr>
        <w:t>h</w:t>
      </w:r>
      <w:hyperlink r:id="rId42">
        <w:r w:rsidRPr="000F0B83">
          <w:rPr>
            <w:rFonts w:asciiTheme="majorHAnsi" w:hAnsiTheme="majorHAnsi"/>
          </w:rPr>
          <w:t>ttps://www.djangopro</w:t>
        </w:r>
      </w:hyperlink>
      <w:r w:rsidRPr="000F0B83">
        <w:rPr>
          <w:rFonts w:asciiTheme="majorHAnsi" w:hAnsiTheme="majorHAnsi"/>
        </w:rPr>
        <w:t>je</w:t>
      </w:r>
      <w:hyperlink r:id="rId43">
        <w:r w:rsidRPr="000F0B83">
          <w:rPr>
            <w:rFonts w:asciiTheme="majorHAnsi" w:hAnsiTheme="majorHAnsi"/>
          </w:rPr>
          <w:t>ct.com/</w:t>
        </w:r>
      </w:hyperlink>
    </w:p>
    <w:p w:rsidR="00E80A0D" w:rsidRPr="000F0B83" w:rsidRDefault="00C75CCD">
      <w:pPr>
        <w:pStyle w:val="ListParagraph"/>
        <w:numPr>
          <w:ilvl w:val="2"/>
          <w:numId w:val="14"/>
        </w:numPr>
        <w:tabs>
          <w:tab w:val="left" w:pos="958"/>
        </w:tabs>
        <w:spacing w:before="164"/>
        <w:jc w:val="left"/>
        <w:rPr>
          <w:rFonts w:asciiTheme="majorHAnsi" w:hAnsiTheme="majorHAnsi"/>
        </w:rPr>
      </w:pPr>
      <w:r w:rsidRPr="000F0B83">
        <w:rPr>
          <w:rFonts w:asciiTheme="majorHAnsi" w:hAnsiTheme="majorHAnsi"/>
        </w:rPr>
        <w:t>https://getbootstrap.com/</w:t>
      </w:r>
    </w:p>
    <w:p w:rsidR="00E80A0D" w:rsidRPr="000F0B83" w:rsidRDefault="00C75CCD">
      <w:pPr>
        <w:pStyle w:val="ListParagraph"/>
        <w:numPr>
          <w:ilvl w:val="2"/>
          <w:numId w:val="14"/>
        </w:numPr>
        <w:tabs>
          <w:tab w:val="left" w:pos="958"/>
        </w:tabs>
        <w:spacing w:before="164"/>
        <w:ind w:hanging="355"/>
        <w:jc w:val="left"/>
        <w:rPr>
          <w:rFonts w:asciiTheme="majorHAnsi" w:hAnsiTheme="majorHAnsi"/>
        </w:rPr>
      </w:pPr>
      <w:r w:rsidRPr="000F0B83">
        <w:rPr>
          <w:rFonts w:asciiTheme="majorHAnsi" w:hAnsiTheme="majorHAnsi"/>
        </w:rPr>
        <w:t>h</w:t>
      </w:r>
      <w:hyperlink r:id="rId44">
        <w:r w:rsidRPr="000F0B83">
          <w:rPr>
            <w:rFonts w:asciiTheme="majorHAnsi" w:hAnsiTheme="majorHAnsi"/>
          </w:rPr>
          <w:t>ttps://www.tutorialsp</w:t>
        </w:r>
      </w:hyperlink>
      <w:r w:rsidRPr="000F0B83">
        <w:rPr>
          <w:rFonts w:asciiTheme="majorHAnsi" w:hAnsiTheme="majorHAnsi"/>
        </w:rPr>
        <w:t>oin</w:t>
      </w:r>
      <w:hyperlink r:id="rId45">
        <w:r w:rsidRPr="000F0B83">
          <w:rPr>
            <w:rFonts w:asciiTheme="majorHAnsi" w:hAnsiTheme="majorHAnsi"/>
          </w:rPr>
          <w:t>t.com/</w:t>
        </w:r>
      </w:hyperlink>
    </w:p>
    <w:p w:rsidR="00E80A0D" w:rsidRPr="000F0B83" w:rsidRDefault="00C75CCD">
      <w:pPr>
        <w:pStyle w:val="ListParagraph"/>
        <w:numPr>
          <w:ilvl w:val="2"/>
          <w:numId w:val="14"/>
        </w:numPr>
        <w:tabs>
          <w:tab w:val="left" w:pos="958"/>
        </w:tabs>
        <w:spacing w:before="164"/>
        <w:ind w:hanging="355"/>
        <w:jc w:val="left"/>
        <w:rPr>
          <w:rFonts w:asciiTheme="majorHAnsi" w:hAnsiTheme="majorHAnsi"/>
        </w:rPr>
      </w:pPr>
      <w:r w:rsidRPr="000F0B83">
        <w:rPr>
          <w:rFonts w:asciiTheme="majorHAnsi" w:hAnsiTheme="majorHAnsi"/>
        </w:rPr>
        <w:t>https://creately.com/</w:t>
      </w:r>
    </w:p>
    <w:p w:rsidR="00E80A0D" w:rsidRPr="000F0B83" w:rsidRDefault="00C75CCD">
      <w:pPr>
        <w:pStyle w:val="ListParagraph"/>
        <w:numPr>
          <w:ilvl w:val="2"/>
          <w:numId w:val="14"/>
        </w:numPr>
        <w:tabs>
          <w:tab w:val="left" w:pos="958"/>
        </w:tabs>
        <w:spacing w:before="163"/>
        <w:ind w:hanging="355"/>
        <w:jc w:val="left"/>
        <w:rPr>
          <w:rFonts w:asciiTheme="majorHAnsi" w:hAnsiTheme="majorHAnsi"/>
        </w:rPr>
      </w:pPr>
      <w:r w:rsidRPr="000F0B83">
        <w:rPr>
          <w:rFonts w:asciiTheme="majorHAnsi" w:hAnsiTheme="majorHAnsi"/>
        </w:rPr>
        <w:t>h</w:t>
      </w:r>
      <w:hyperlink r:id="rId46">
        <w:r w:rsidRPr="000F0B83">
          <w:rPr>
            <w:rFonts w:asciiTheme="majorHAnsi" w:hAnsiTheme="majorHAnsi"/>
          </w:rPr>
          <w:t>ttps://www.o</w:t>
        </w:r>
      </w:hyperlink>
      <w:r w:rsidRPr="000F0B83">
        <w:rPr>
          <w:rFonts w:asciiTheme="majorHAnsi" w:hAnsiTheme="majorHAnsi"/>
        </w:rPr>
        <w:t>v</w:t>
      </w:r>
      <w:hyperlink r:id="rId47">
        <w:r w:rsidRPr="000F0B83">
          <w:rPr>
            <w:rFonts w:asciiTheme="majorHAnsi" w:hAnsiTheme="majorHAnsi"/>
          </w:rPr>
          <w:t>erleaf.com/pro</w:t>
        </w:r>
      </w:hyperlink>
      <w:r w:rsidRPr="000F0B83">
        <w:rPr>
          <w:rFonts w:asciiTheme="majorHAnsi" w:hAnsiTheme="majorHAnsi"/>
        </w:rPr>
        <w:t>ject</w:t>
      </w:r>
    </w:p>
    <w:sectPr w:rsidR="00E80A0D" w:rsidRPr="000F0B83" w:rsidSect="00E80A0D">
      <w:pgSz w:w="12240" w:h="15840"/>
      <w:pgMar w:top="1500" w:right="1220" w:bottom="980" w:left="1340" w:header="0" w:footer="79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7BEC" w:rsidRDefault="00387BEC" w:rsidP="00E80A0D">
      <w:r>
        <w:separator/>
      </w:r>
    </w:p>
  </w:endnote>
  <w:endnote w:type="continuationSeparator" w:id="1">
    <w:p w:rsidR="00387BEC" w:rsidRDefault="00387BEC" w:rsidP="00E80A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Myanmar Text">
    <w:panose1 w:val="020B0502040204020203"/>
    <w:charset w:val="00"/>
    <w:family w:val="swiss"/>
    <w:pitch w:val="variable"/>
    <w:sig w:usb0="00000003" w:usb1="00000000" w:usb2="000004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009112"/>
      <w:docPartObj>
        <w:docPartGallery w:val="Page Numbers (Bottom of Page)"/>
        <w:docPartUnique/>
      </w:docPartObj>
    </w:sdtPr>
    <w:sdtContent>
      <w:p w:rsidR="00CC06C2" w:rsidRDefault="00CC06C2">
        <w:pPr>
          <w:pStyle w:val="Footer"/>
          <w:jc w:val="center"/>
        </w:pPr>
        <w:fldSimple w:instr=" PAGE   \* MERGEFORMAT ">
          <w:r w:rsidR="00AF2B55">
            <w:rPr>
              <w:noProof/>
            </w:rPr>
            <w:t>48</w:t>
          </w:r>
        </w:fldSimple>
      </w:p>
    </w:sdtContent>
  </w:sdt>
  <w:p w:rsidR="00CC06C2" w:rsidRDefault="00CC06C2">
    <w:pPr>
      <w:pStyle w:val="BodyText"/>
      <w:spacing w:line="14"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7BEC" w:rsidRDefault="00387BEC" w:rsidP="00E80A0D">
      <w:r>
        <w:separator/>
      </w:r>
    </w:p>
  </w:footnote>
  <w:footnote w:type="continuationSeparator" w:id="1">
    <w:p w:rsidR="00387BEC" w:rsidRDefault="00387BEC" w:rsidP="00E80A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39341B"/>
    <w:multiLevelType w:val="multilevel"/>
    <w:tmpl w:val="9239341B"/>
    <w:lvl w:ilvl="0">
      <w:start w:val="3"/>
      <w:numFmt w:val="decimal"/>
      <w:lvlText w:val="%1"/>
      <w:lvlJc w:val="left"/>
      <w:pPr>
        <w:ind w:left="1195" w:hanging="736"/>
      </w:pPr>
      <w:rPr>
        <w:rFonts w:hint="default"/>
        <w:lang w:val="en-US" w:eastAsia="en-US" w:bidi="en-US"/>
      </w:rPr>
    </w:lvl>
    <w:lvl w:ilvl="1">
      <w:start w:val="1"/>
      <w:numFmt w:val="decimal"/>
      <w:lvlText w:val="%1.%2"/>
      <w:lvlJc w:val="left"/>
      <w:pPr>
        <w:ind w:left="1195" w:hanging="736"/>
      </w:pPr>
      <w:rPr>
        <w:rFonts w:ascii="Georgia" w:eastAsia="Georgia" w:hAnsi="Georgia" w:cs="Georgia" w:hint="default"/>
        <w:b/>
        <w:bCs/>
        <w:w w:val="102"/>
        <w:sz w:val="28"/>
        <w:szCs w:val="28"/>
        <w:lang w:val="en-US" w:eastAsia="en-US" w:bidi="en-US"/>
      </w:rPr>
    </w:lvl>
    <w:lvl w:ilvl="2">
      <w:start w:val="1"/>
      <w:numFmt w:val="decimal"/>
      <w:lvlText w:val="%1.%2.%3"/>
      <w:lvlJc w:val="left"/>
      <w:pPr>
        <w:ind w:left="1281" w:hanging="822"/>
      </w:pPr>
      <w:rPr>
        <w:rFonts w:ascii="Georgia" w:eastAsia="Georgia" w:hAnsi="Georgia" w:cs="Georgia" w:hint="default"/>
        <w:b/>
        <w:bCs/>
        <w:w w:val="95"/>
        <w:sz w:val="24"/>
        <w:szCs w:val="24"/>
        <w:lang w:val="en-US" w:eastAsia="en-US" w:bidi="en-US"/>
      </w:rPr>
    </w:lvl>
    <w:lvl w:ilvl="3">
      <w:numFmt w:val="bullet"/>
      <w:lvlText w:val="•"/>
      <w:lvlJc w:val="left"/>
      <w:pPr>
        <w:ind w:left="3146" w:hanging="822"/>
      </w:pPr>
      <w:rPr>
        <w:rFonts w:hint="default"/>
        <w:lang w:val="en-US" w:eastAsia="en-US" w:bidi="en-US"/>
      </w:rPr>
    </w:lvl>
    <w:lvl w:ilvl="4">
      <w:numFmt w:val="bullet"/>
      <w:lvlText w:val="•"/>
      <w:lvlJc w:val="left"/>
      <w:pPr>
        <w:ind w:left="4080" w:hanging="822"/>
      </w:pPr>
      <w:rPr>
        <w:rFonts w:hint="default"/>
        <w:lang w:val="en-US" w:eastAsia="en-US" w:bidi="en-US"/>
      </w:rPr>
    </w:lvl>
    <w:lvl w:ilvl="5">
      <w:numFmt w:val="bullet"/>
      <w:lvlText w:val="•"/>
      <w:lvlJc w:val="left"/>
      <w:pPr>
        <w:ind w:left="5013" w:hanging="822"/>
      </w:pPr>
      <w:rPr>
        <w:rFonts w:hint="default"/>
        <w:lang w:val="en-US" w:eastAsia="en-US" w:bidi="en-US"/>
      </w:rPr>
    </w:lvl>
    <w:lvl w:ilvl="6">
      <w:numFmt w:val="bullet"/>
      <w:lvlText w:val="•"/>
      <w:lvlJc w:val="left"/>
      <w:pPr>
        <w:ind w:left="5946" w:hanging="822"/>
      </w:pPr>
      <w:rPr>
        <w:rFonts w:hint="default"/>
        <w:lang w:val="en-US" w:eastAsia="en-US" w:bidi="en-US"/>
      </w:rPr>
    </w:lvl>
    <w:lvl w:ilvl="7">
      <w:numFmt w:val="bullet"/>
      <w:lvlText w:val="•"/>
      <w:lvlJc w:val="left"/>
      <w:pPr>
        <w:ind w:left="6880" w:hanging="822"/>
      </w:pPr>
      <w:rPr>
        <w:rFonts w:hint="default"/>
        <w:lang w:val="en-US" w:eastAsia="en-US" w:bidi="en-US"/>
      </w:rPr>
    </w:lvl>
    <w:lvl w:ilvl="8">
      <w:numFmt w:val="bullet"/>
      <w:lvlText w:val="•"/>
      <w:lvlJc w:val="left"/>
      <w:pPr>
        <w:ind w:left="7813" w:hanging="822"/>
      </w:pPr>
      <w:rPr>
        <w:rFonts w:hint="default"/>
        <w:lang w:val="en-US" w:eastAsia="en-US" w:bidi="en-US"/>
      </w:rPr>
    </w:lvl>
  </w:abstractNum>
  <w:abstractNum w:abstractNumId="1">
    <w:nsid w:val="B5E306ED"/>
    <w:multiLevelType w:val="multilevel"/>
    <w:tmpl w:val="B5E306ED"/>
    <w:lvl w:ilvl="0">
      <w:start w:val="2"/>
      <w:numFmt w:val="decimal"/>
      <w:lvlText w:val="%1"/>
      <w:lvlJc w:val="left"/>
      <w:pPr>
        <w:ind w:left="1195" w:hanging="736"/>
      </w:pPr>
      <w:rPr>
        <w:rFonts w:hint="default"/>
        <w:lang w:val="en-US" w:eastAsia="en-US" w:bidi="en-US"/>
      </w:rPr>
    </w:lvl>
    <w:lvl w:ilvl="1">
      <w:start w:val="1"/>
      <w:numFmt w:val="decimal"/>
      <w:lvlText w:val="%1.%2"/>
      <w:lvlJc w:val="left"/>
      <w:pPr>
        <w:ind w:left="1195" w:hanging="736"/>
      </w:pPr>
      <w:rPr>
        <w:rFonts w:ascii="Georgia" w:eastAsia="Georgia" w:hAnsi="Georgia" w:cs="Georgia" w:hint="default"/>
        <w:b/>
        <w:bCs/>
        <w:w w:val="101"/>
        <w:sz w:val="28"/>
        <w:szCs w:val="28"/>
        <w:lang w:val="en-US" w:eastAsia="en-US" w:bidi="en-US"/>
      </w:rPr>
    </w:lvl>
    <w:lvl w:ilvl="2">
      <w:start w:val="1"/>
      <w:numFmt w:val="decimal"/>
      <w:lvlText w:val="%1.%2.%3"/>
      <w:lvlJc w:val="left"/>
      <w:pPr>
        <w:ind w:left="1281" w:hanging="822"/>
      </w:pPr>
      <w:rPr>
        <w:rFonts w:ascii="Georgia" w:eastAsia="Georgia" w:hAnsi="Georgia" w:cs="Georgia" w:hint="default"/>
        <w:b/>
        <w:bCs/>
        <w:w w:val="101"/>
        <w:sz w:val="24"/>
        <w:szCs w:val="24"/>
        <w:lang w:val="en-US" w:eastAsia="en-US" w:bidi="en-US"/>
      </w:rPr>
    </w:lvl>
    <w:lvl w:ilvl="3">
      <w:numFmt w:val="bullet"/>
      <w:lvlText w:val="•"/>
      <w:lvlJc w:val="left"/>
      <w:pPr>
        <w:ind w:left="958" w:hanging="200"/>
      </w:pPr>
      <w:rPr>
        <w:rFonts w:ascii="Arial" w:eastAsia="Arial" w:hAnsi="Arial" w:cs="Arial" w:hint="default"/>
        <w:i/>
        <w:w w:val="142"/>
        <w:sz w:val="20"/>
        <w:szCs w:val="20"/>
        <w:lang w:val="en-US" w:eastAsia="en-US" w:bidi="en-US"/>
      </w:rPr>
    </w:lvl>
    <w:lvl w:ilvl="4">
      <w:numFmt w:val="bullet"/>
      <w:lvlText w:val="•"/>
      <w:lvlJc w:val="left"/>
      <w:pPr>
        <w:ind w:left="3380" w:hanging="200"/>
      </w:pPr>
      <w:rPr>
        <w:rFonts w:hint="default"/>
        <w:lang w:val="en-US" w:eastAsia="en-US" w:bidi="en-US"/>
      </w:rPr>
    </w:lvl>
    <w:lvl w:ilvl="5">
      <w:numFmt w:val="bullet"/>
      <w:lvlText w:val="•"/>
      <w:lvlJc w:val="left"/>
      <w:pPr>
        <w:ind w:left="4430" w:hanging="200"/>
      </w:pPr>
      <w:rPr>
        <w:rFonts w:hint="default"/>
        <w:lang w:val="en-US" w:eastAsia="en-US" w:bidi="en-US"/>
      </w:rPr>
    </w:lvl>
    <w:lvl w:ilvl="6">
      <w:numFmt w:val="bullet"/>
      <w:lvlText w:val="•"/>
      <w:lvlJc w:val="left"/>
      <w:pPr>
        <w:ind w:left="5480" w:hanging="200"/>
      </w:pPr>
      <w:rPr>
        <w:rFonts w:hint="default"/>
        <w:lang w:val="en-US" w:eastAsia="en-US" w:bidi="en-US"/>
      </w:rPr>
    </w:lvl>
    <w:lvl w:ilvl="7">
      <w:numFmt w:val="bullet"/>
      <w:lvlText w:val="•"/>
      <w:lvlJc w:val="left"/>
      <w:pPr>
        <w:ind w:left="6530" w:hanging="200"/>
      </w:pPr>
      <w:rPr>
        <w:rFonts w:hint="default"/>
        <w:lang w:val="en-US" w:eastAsia="en-US" w:bidi="en-US"/>
      </w:rPr>
    </w:lvl>
    <w:lvl w:ilvl="8">
      <w:numFmt w:val="bullet"/>
      <w:lvlText w:val="•"/>
      <w:lvlJc w:val="left"/>
      <w:pPr>
        <w:ind w:left="7580" w:hanging="200"/>
      </w:pPr>
      <w:rPr>
        <w:rFonts w:hint="default"/>
        <w:lang w:val="en-US" w:eastAsia="en-US" w:bidi="en-US"/>
      </w:rPr>
    </w:lvl>
  </w:abstractNum>
  <w:abstractNum w:abstractNumId="2">
    <w:nsid w:val="BF205925"/>
    <w:multiLevelType w:val="multilevel"/>
    <w:tmpl w:val="BF205925"/>
    <w:lvl w:ilvl="0">
      <w:start w:val="1"/>
      <w:numFmt w:val="decimal"/>
      <w:lvlText w:val="%1"/>
      <w:lvlJc w:val="left"/>
      <w:pPr>
        <w:ind w:left="1281" w:hanging="822"/>
      </w:pPr>
      <w:rPr>
        <w:rFonts w:hint="default"/>
        <w:lang w:val="en-US" w:eastAsia="en-US" w:bidi="en-US"/>
      </w:rPr>
    </w:lvl>
    <w:lvl w:ilvl="1">
      <w:numFmt w:val="decimal"/>
      <w:lvlText w:val="%1.%2"/>
      <w:lvlJc w:val="left"/>
      <w:pPr>
        <w:ind w:left="1281" w:hanging="822"/>
      </w:pPr>
      <w:rPr>
        <w:rFonts w:hint="default"/>
        <w:lang w:val="en-US" w:eastAsia="en-US" w:bidi="en-US"/>
      </w:rPr>
    </w:lvl>
    <w:lvl w:ilvl="2">
      <w:start w:val="1"/>
      <w:numFmt w:val="decimal"/>
      <w:lvlText w:val="%1.%2.%3"/>
      <w:lvlJc w:val="left"/>
      <w:pPr>
        <w:ind w:left="1281" w:hanging="822"/>
      </w:pPr>
      <w:rPr>
        <w:rFonts w:ascii="Georgia" w:eastAsia="Georgia" w:hAnsi="Georgia" w:cs="Georgia" w:hint="default"/>
        <w:b/>
        <w:bCs/>
        <w:w w:val="98"/>
        <w:sz w:val="24"/>
        <w:szCs w:val="24"/>
        <w:lang w:val="en-US" w:eastAsia="en-US" w:bidi="en-US"/>
      </w:rPr>
    </w:lvl>
    <w:lvl w:ilvl="3">
      <w:start w:val="1"/>
      <w:numFmt w:val="decimal"/>
      <w:lvlText w:val="%4."/>
      <w:lvlJc w:val="left"/>
      <w:pPr>
        <w:ind w:left="957" w:hanging="255"/>
      </w:pPr>
      <w:rPr>
        <w:rFonts w:ascii="Bookman Old Style" w:eastAsia="Bookman Old Style" w:hAnsi="Bookman Old Style" w:cs="Bookman Old Style" w:hint="default"/>
        <w:w w:val="82"/>
        <w:sz w:val="20"/>
        <w:szCs w:val="20"/>
        <w:lang w:val="en-US" w:eastAsia="en-US" w:bidi="en-US"/>
      </w:rPr>
    </w:lvl>
    <w:lvl w:ilvl="4">
      <w:numFmt w:val="bullet"/>
      <w:lvlText w:val="•"/>
      <w:lvlJc w:val="left"/>
      <w:pPr>
        <w:ind w:left="4080" w:hanging="255"/>
      </w:pPr>
      <w:rPr>
        <w:rFonts w:hint="default"/>
        <w:lang w:val="en-US" w:eastAsia="en-US" w:bidi="en-US"/>
      </w:rPr>
    </w:lvl>
    <w:lvl w:ilvl="5">
      <w:numFmt w:val="bullet"/>
      <w:lvlText w:val="•"/>
      <w:lvlJc w:val="left"/>
      <w:pPr>
        <w:ind w:left="5013" w:hanging="255"/>
      </w:pPr>
      <w:rPr>
        <w:rFonts w:hint="default"/>
        <w:lang w:val="en-US" w:eastAsia="en-US" w:bidi="en-US"/>
      </w:rPr>
    </w:lvl>
    <w:lvl w:ilvl="6">
      <w:numFmt w:val="bullet"/>
      <w:lvlText w:val="•"/>
      <w:lvlJc w:val="left"/>
      <w:pPr>
        <w:ind w:left="5946" w:hanging="255"/>
      </w:pPr>
      <w:rPr>
        <w:rFonts w:hint="default"/>
        <w:lang w:val="en-US" w:eastAsia="en-US" w:bidi="en-US"/>
      </w:rPr>
    </w:lvl>
    <w:lvl w:ilvl="7">
      <w:numFmt w:val="bullet"/>
      <w:lvlText w:val="•"/>
      <w:lvlJc w:val="left"/>
      <w:pPr>
        <w:ind w:left="6880" w:hanging="255"/>
      </w:pPr>
      <w:rPr>
        <w:rFonts w:hint="default"/>
        <w:lang w:val="en-US" w:eastAsia="en-US" w:bidi="en-US"/>
      </w:rPr>
    </w:lvl>
    <w:lvl w:ilvl="8">
      <w:numFmt w:val="bullet"/>
      <w:lvlText w:val="•"/>
      <w:lvlJc w:val="left"/>
      <w:pPr>
        <w:ind w:left="7813" w:hanging="255"/>
      </w:pPr>
      <w:rPr>
        <w:rFonts w:hint="default"/>
        <w:lang w:val="en-US" w:eastAsia="en-US" w:bidi="en-US"/>
      </w:rPr>
    </w:lvl>
  </w:abstractNum>
  <w:abstractNum w:abstractNumId="3">
    <w:nsid w:val="C8879AEF"/>
    <w:multiLevelType w:val="multilevel"/>
    <w:tmpl w:val="C8879AEF"/>
    <w:lvl w:ilvl="0">
      <w:start w:val="5"/>
      <w:numFmt w:val="decimal"/>
      <w:lvlText w:val="%1"/>
      <w:lvlJc w:val="left"/>
      <w:pPr>
        <w:ind w:left="1195" w:hanging="736"/>
      </w:pPr>
      <w:rPr>
        <w:rFonts w:hint="default"/>
        <w:lang w:val="en-US" w:eastAsia="en-US" w:bidi="en-US"/>
      </w:rPr>
    </w:lvl>
    <w:lvl w:ilvl="1">
      <w:start w:val="1"/>
      <w:numFmt w:val="decimal"/>
      <w:lvlText w:val="%1.%2"/>
      <w:lvlJc w:val="left"/>
      <w:pPr>
        <w:ind w:left="1195" w:hanging="736"/>
      </w:pPr>
      <w:rPr>
        <w:rFonts w:ascii="Georgia" w:eastAsia="Georgia" w:hAnsi="Georgia" w:cs="Georgia" w:hint="default"/>
        <w:b/>
        <w:bCs/>
        <w:w w:val="103"/>
        <w:sz w:val="28"/>
        <w:szCs w:val="28"/>
        <w:lang w:val="en-US" w:eastAsia="en-US" w:bidi="en-US"/>
      </w:rPr>
    </w:lvl>
    <w:lvl w:ilvl="2">
      <w:start w:val="1"/>
      <w:numFmt w:val="decimal"/>
      <w:lvlText w:val="%1.%2.%3"/>
      <w:lvlJc w:val="left"/>
      <w:pPr>
        <w:ind w:left="1281" w:hanging="822"/>
      </w:pPr>
      <w:rPr>
        <w:rFonts w:ascii="Georgia" w:eastAsia="Georgia" w:hAnsi="Georgia" w:cs="Georgia" w:hint="default"/>
        <w:b/>
        <w:bCs/>
        <w:w w:val="102"/>
        <w:sz w:val="24"/>
        <w:szCs w:val="24"/>
        <w:lang w:val="en-US" w:eastAsia="en-US" w:bidi="en-US"/>
      </w:rPr>
    </w:lvl>
    <w:lvl w:ilvl="3">
      <w:numFmt w:val="bullet"/>
      <w:lvlText w:val="•"/>
      <w:lvlJc w:val="left"/>
      <w:pPr>
        <w:ind w:left="3146" w:hanging="822"/>
      </w:pPr>
      <w:rPr>
        <w:rFonts w:hint="default"/>
        <w:lang w:val="en-US" w:eastAsia="en-US" w:bidi="en-US"/>
      </w:rPr>
    </w:lvl>
    <w:lvl w:ilvl="4">
      <w:numFmt w:val="bullet"/>
      <w:lvlText w:val="•"/>
      <w:lvlJc w:val="left"/>
      <w:pPr>
        <w:ind w:left="4080" w:hanging="822"/>
      </w:pPr>
      <w:rPr>
        <w:rFonts w:hint="default"/>
        <w:lang w:val="en-US" w:eastAsia="en-US" w:bidi="en-US"/>
      </w:rPr>
    </w:lvl>
    <w:lvl w:ilvl="5">
      <w:numFmt w:val="bullet"/>
      <w:lvlText w:val="•"/>
      <w:lvlJc w:val="left"/>
      <w:pPr>
        <w:ind w:left="5013" w:hanging="822"/>
      </w:pPr>
      <w:rPr>
        <w:rFonts w:hint="default"/>
        <w:lang w:val="en-US" w:eastAsia="en-US" w:bidi="en-US"/>
      </w:rPr>
    </w:lvl>
    <w:lvl w:ilvl="6">
      <w:numFmt w:val="bullet"/>
      <w:lvlText w:val="•"/>
      <w:lvlJc w:val="left"/>
      <w:pPr>
        <w:ind w:left="5946" w:hanging="822"/>
      </w:pPr>
      <w:rPr>
        <w:rFonts w:hint="default"/>
        <w:lang w:val="en-US" w:eastAsia="en-US" w:bidi="en-US"/>
      </w:rPr>
    </w:lvl>
    <w:lvl w:ilvl="7">
      <w:numFmt w:val="bullet"/>
      <w:lvlText w:val="•"/>
      <w:lvlJc w:val="left"/>
      <w:pPr>
        <w:ind w:left="6880" w:hanging="822"/>
      </w:pPr>
      <w:rPr>
        <w:rFonts w:hint="default"/>
        <w:lang w:val="en-US" w:eastAsia="en-US" w:bidi="en-US"/>
      </w:rPr>
    </w:lvl>
    <w:lvl w:ilvl="8">
      <w:numFmt w:val="bullet"/>
      <w:lvlText w:val="•"/>
      <w:lvlJc w:val="left"/>
      <w:pPr>
        <w:ind w:left="7813" w:hanging="822"/>
      </w:pPr>
      <w:rPr>
        <w:rFonts w:hint="default"/>
        <w:lang w:val="en-US" w:eastAsia="en-US" w:bidi="en-US"/>
      </w:rPr>
    </w:lvl>
  </w:abstractNum>
  <w:abstractNum w:abstractNumId="4">
    <w:nsid w:val="CF092B84"/>
    <w:multiLevelType w:val="multilevel"/>
    <w:tmpl w:val="CF092B84"/>
    <w:lvl w:ilvl="0">
      <w:start w:val="1"/>
      <w:numFmt w:val="decimal"/>
      <w:lvlText w:val="%1"/>
      <w:lvlJc w:val="left"/>
      <w:pPr>
        <w:ind w:left="758" w:hanging="299"/>
      </w:pPr>
      <w:rPr>
        <w:rFonts w:ascii="Georgia" w:eastAsia="Georgia" w:hAnsi="Georgia" w:cs="Georgia" w:hint="default"/>
        <w:b/>
        <w:bCs/>
        <w:w w:val="116"/>
        <w:sz w:val="20"/>
        <w:szCs w:val="20"/>
        <w:lang w:val="en-US" w:eastAsia="en-US" w:bidi="en-US"/>
      </w:rPr>
    </w:lvl>
    <w:lvl w:ilvl="1">
      <w:start w:val="1"/>
      <w:numFmt w:val="decimal"/>
      <w:lvlText w:val="%1.%2"/>
      <w:lvlJc w:val="left"/>
      <w:pPr>
        <w:ind w:left="1216" w:hanging="459"/>
      </w:pPr>
      <w:rPr>
        <w:rFonts w:ascii="Bookman Old Style" w:eastAsia="Bookman Old Style" w:hAnsi="Bookman Old Style" w:cs="Bookman Old Style" w:hint="default"/>
        <w:w w:val="81"/>
        <w:sz w:val="20"/>
        <w:szCs w:val="20"/>
        <w:lang w:val="en-US" w:eastAsia="en-US" w:bidi="en-US"/>
      </w:rPr>
    </w:lvl>
    <w:lvl w:ilvl="2">
      <w:start w:val="1"/>
      <w:numFmt w:val="decimal"/>
      <w:lvlText w:val="%1.%2.%3"/>
      <w:lvlJc w:val="left"/>
      <w:pPr>
        <w:ind w:left="1854" w:hanging="638"/>
      </w:pPr>
      <w:rPr>
        <w:rFonts w:ascii="Bookman Old Style" w:eastAsia="Bookman Old Style" w:hAnsi="Bookman Old Style" w:cs="Bookman Old Style" w:hint="default"/>
        <w:w w:val="81"/>
        <w:sz w:val="20"/>
        <w:szCs w:val="20"/>
        <w:lang w:val="en-US" w:eastAsia="en-US" w:bidi="en-US"/>
      </w:rPr>
    </w:lvl>
    <w:lvl w:ilvl="3">
      <w:numFmt w:val="bullet"/>
      <w:lvlText w:val="•"/>
      <w:lvlJc w:val="left"/>
      <w:pPr>
        <w:ind w:left="1860" w:hanging="638"/>
      </w:pPr>
      <w:rPr>
        <w:rFonts w:hint="default"/>
        <w:lang w:val="en-US" w:eastAsia="en-US" w:bidi="en-US"/>
      </w:rPr>
    </w:lvl>
    <w:lvl w:ilvl="4">
      <w:numFmt w:val="bullet"/>
      <w:lvlText w:val="•"/>
      <w:lvlJc w:val="left"/>
      <w:pPr>
        <w:ind w:left="2977" w:hanging="638"/>
      </w:pPr>
      <w:rPr>
        <w:rFonts w:hint="default"/>
        <w:lang w:val="en-US" w:eastAsia="en-US" w:bidi="en-US"/>
      </w:rPr>
    </w:lvl>
    <w:lvl w:ilvl="5">
      <w:numFmt w:val="bullet"/>
      <w:lvlText w:val="•"/>
      <w:lvlJc w:val="left"/>
      <w:pPr>
        <w:ind w:left="4094" w:hanging="638"/>
      </w:pPr>
      <w:rPr>
        <w:rFonts w:hint="default"/>
        <w:lang w:val="en-US" w:eastAsia="en-US" w:bidi="en-US"/>
      </w:rPr>
    </w:lvl>
    <w:lvl w:ilvl="6">
      <w:numFmt w:val="bullet"/>
      <w:lvlText w:val="•"/>
      <w:lvlJc w:val="left"/>
      <w:pPr>
        <w:ind w:left="5211" w:hanging="638"/>
      </w:pPr>
      <w:rPr>
        <w:rFonts w:hint="default"/>
        <w:lang w:val="en-US" w:eastAsia="en-US" w:bidi="en-US"/>
      </w:rPr>
    </w:lvl>
    <w:lvl w:ilvl="7">
      <w:numFmt w:val="bullet"/>
      <w:lvlText w:val="•"/>
      <w:lvlJc w:val="left"/>
      <w:pPr>
        <w:ind w:left="6328" w:hanging="638"/>
      </w:pPr>
      <w:rPr>
        <w:rFonts w:hint="default"/>
        <w:lang w:val="en-US" w:eastAsia="en-US" w:bidi="en-US"/>
      </w:rPr>
    </w:lvl>
    <w:lvl w:ilvl="8">
      <w:numFmt w:val="bullet"/>
      <w:lvlText w:val="•"/>
      <w:lvlJc w:val="left"/>
      <w:pPr>
        <w:ind w:left="7445" w:hanging="638"/>
      </w:pPr>
      <w:rPr>
        <w:rFonts w:hint="default"/>
        <w:lang w:val="en-US" w:eastAsia="en-US" w:bidi="en-US"/>
      </w:rPr>
    </w:lvl>
  </w:abstractNum>
  <w:abstractNum w:abstractNumId="5">
    <w:nsid w:val="0248C179"/>
    <w:multiLevelType w:val="multilevel"/>
    <w:tmpl w:val="0248C179"/>
    <w:lvl w:ilvl="0">
      <w:start w:val="1"/>
      <w:numFmt w:val="decimal"/>
      <w:lvlText w:val="%1."/>
      <w:lvlJc w:val="left"/>
      <w:pPr>
        <w:ind w:left="958" w:hanging="255"/>
      </w:pPr>
      <w:rPr>
        <w:rFonts w:ascii="Bookman Old Style" w:eastAsia="Bookman Old Style" w:hAnsi="Bookman Old Style" w:cs="Bookman Old Style" w:hint="default"/>
        <w:w w:val="82"/>
        <w:sz w:val="20"/>
        <w:szCs w:val="20"/>
        <w:lang w:val="en-US" w:eastAsia="en-US" w:bidi="en-US"/>
      </w:rPr>
    </w:lvl>
    <w:lvl w:ilvl="1">
      <w:numFmt w:val="bullet"/>
      <w:lvlText w:val="•"/>
      <w:lvlJc w:val="left"/>
      <w:pPr>
        <w:ind w:left="1832" w:hanging="255"/>
      </w:pPr>
      <w:rPr>
        <w:rFonts w:hint="default"/>
        <w:lang w:val="en-US" w:eastAsia="en-US" w:bidi="en-US"/>
      </w:rPr>
    </w:lvl>
    <w:lvl w:ilvl="2">
      <w:numFmt w:val="bullet"/>
      <w:lvlText w:val="•"/>
      <w:lvlJc w:val="left"/>
      <w:pPr>
        <w:ind w:left="2704" w:hanging="255"/>
      </w:pPr>
      <w:rPr>
        <w:rFonts w:hint="default"/>
        <w:lang w:val="en-US" w:eastAsia="en-US" w:bidi="en-US"/>
      </w:rPr>
    </w:lvl>
    <w:lvl w:ilvl="3">
      <w:numFmt w:val="bullet"/>
      <w:lvlText w:val="•"/>
      <w:lvlJc w:val="left"/>
      <w:pPr>
        <w:ind w:left="3576" w:hanging="255"/>
      </w:pPr>
      <w:rPr>
        <w:rFonts w:hint="default"/>
        <w:lang w:val="en-US" w:eastAsia="en-US" w:bidi="en-US"/>
      </w:rPr>
    </w:lvl>
    <w:lvl w:ilvl="4">
      <w:numFmt w:val="bullet"/>
      <w:lvlText w:val="•"/>
      <w:lvlJc w:val="left"/>
      <w:pPr>
        <w:ind w:left="4448" w:hanging="255"/>
      </w:pPr>
      <w:rPr>
        <w:rFonts w:hint="default"/>
        <w:lang w:val="en-US" w:eastAsia="en-US" w:bidi="en-US"/>
      </w:rPr>
    </w:lvl>
    <w:lvl w:ilvl="5">
      <w:numFmt w:val="bullet"/>
      <w:lvlText w:val="•"/>
      <w:lvlJc w:val="left"/>
      <w:pPr>
        <w:ind w:left="5320" w:hanging="255"/>
      </w:pPr>
      <w:rPr>
        <w:rFonts w:hint="default"/>
        <w:lang w:val="en-US" w:eastAsia="en-US" w:bidi="en-US"/>
      </w:rPr>
    </w:lvl>
    <w:lvl w:ilvl="6">
      <w:numFmt w:val="bullet"/>
      <w:lvlText w:val="•"/>
      <w:lvlJc w:val="left"/>
      <w:pPr>
        <w:ind w:left="6192" w:hanging="255"/>
      </w:pPr>
      <w:rPr>
        <w:rFonts w:hint="default"/>
        <w:lang w:val="en-US" w:eastAsia="en-US" w:bidi="en-US"/>
      </w:rPr>
    </w:lvl>
    <w:lvl w:ilvl="7">
      <w:numFmt w:val="bullet"/>
      <w:lvlText w:val="•"/>
      <w:lvlJc w:val="left"/>
      <w:pPr>
        <w:ind w:left="7064" w:hanging="255"/>
      </w:pPr>
      <w:rPr>
        <w:rFonts w:hint="default"/>
        <w:lang w:val="en-US" w:eastAsia="en-US" w:bidi="en-US"/>
      </w:rPr>
    </w:lvl>
    <w:lvl w:ilvl="8">
      <w:numFmt w:val="bullet"/>
      <w:lvlText w:val="•"/>
      <w:lvlJc w:val="left"/>
      <w:pPr>
        <w:ind w:left="7936" w:hanging="255"/>
      </w:pPr>
      <w:rPr>
        <w:rFonts w:hint="default"/>
        <w:lang w:val="en-US" w:eastAsia="en-US" w:bidi="en-US"/>
      </w:rPr>
    </w:lvl>
  </w:abstractNum>
  <w:abstractNum w:abstractNumId="6">
    <w:nsid w:val="03D62ECE"/>
    <w:multiLevelType w:val="multilevel"/>
    <w:tmpl w:val="03D62ECE"/>
    <w:lvl w:ilvl="0">
      <w:start w:val="1"/>
      <w:numFmt w:val="decimal"/>
      <w:lvlText w:val="%1."/>
      <w:lvlJc w:val="left"/>
      <w:pPr>
        <w:ind w:left="957" w:hanging="255"/>
      </w:pPr>
      <w:rPr>
        <w:rFonts w:ascii="Bookman Old Style" w:eastAsia="Bookman Old Style" w:hAnsi="Bookman Old Style" w:cs="Bookman Old Style" w:hint="default"/>
        <w:w w:val="82"/>
        <w:sz w:val="20"/>
        <w:szCs w:val="20"/>
        <w:lang w:val="en-US" w:eastAsia="en-US" w:bidi="en-US"/>
      </w:rPr>
    </w:lvl>
    <w:lvl w:ilvl="1">
      <w:numFmt w:val="bullet"/>
      <w:lvlText w:val="•"/>
      <w:lvlJc w:val="left"/>
      <w:pPr>
        <w:ind w:left="1832" w:hanging="255"/>
      </w:pPr>
      <w:rPr>
        <w:rFonts w:hint="default"/>
        <w:lang w:val="en-US" w:eastAsia="en-US" w:bidi="en-US"/>
      </w:rPr>
    </w:lvl>
    <w:lvl w:ilvl="2">
      <w:numFmt w:val="bullet"/>
      <w:lvlText w:val="•"/>
      <w:lvlJc w:val="left"/>
      <w:pPr>
        <w:ind w:left="2704" w:hanging="255"/>
      </w:pPr>
      <w:rPr>
        <w:rFonts w:hint="default"/>
        <w:lang w:val="en-US" w:eastAsia="en-US" w:bidi="en-US"/>
      </w:rPr>
    </w:lvl>
    <w:lvl w:ilvl="3">
      <w:numFmt w:val="bullet"/>
      <w:lvlText w:val="•"/>
      <w:lvlJc w:val="left"/>
      <w:pPr>
        <w:ind w:left="3576" w:hanging="255"/>
      </w:pPr>
      <w:rPr>
        <w:rFonts w:hint="default"/>
        <w:lang w:val="en-US" w:eastAsia="en-US" w:bidi="en-US"/>
      </w:rPr>
    </w:lvl>
    <w:lvl w:ilvl="4">
      <w:numFmt w:val="bullet"/>
      <w:lvlText w:val="•"/>
      <w:lvlJc w:val="left"/>
      <w:pPr>
        <w:ind w:left="4448" w:hanging="255"/>
      </w:pPr>
      <w:rPr>
        <w:rFonts w:hint="default"/>
        <w:lang w:val="en-US" w:eastAsia="en-US" w:bidi="en-US"/>
      </w:rPr>
    </w:lvl>
    <w:lvl w:ilvl="5">
      <w:numFmt w:val="bullet"/>
      <w:lvlText w:val="•"/>
      <w:lvlJc w:val="left"/>
      <w:pPr>
        <w:ind w:left="5320" w:hanging="255"/>
      </w:pPr>
      <w:rPr>
        <w:rFonts w:hint="default"/>
        <w:lang w:val="en-US" w:eastAsia="en-US" w:bidi="en-US"/>
      </w:rPr>
    </w:lvl>
    <w:lvl w:ilvl="6">
      <w:numFmt w:val="bullet"/>
      <w:lvlText w:val="•"/>
      <w:lvlJc w:val="left"/>
      <w:pPr>
        <w:ind w:left="6192" w:hanging="255"/>
      </w:pPr>
      <w:rPr>
        <w:rFonts w:hint="default"/>
        <w:lang w:val="en-US" w:eastAsia="en-US" w:bidi="en-US"/>
      </w:rPr>
    </w:lvl>
    <w:lvl w:ilvl="7">
      <w:numFmt w:val="bullet"/>
      <w:lvlText w:val="•"/>
      <w:lvlJc w:val="left"/>
      <w:pPr>
        <w:ind w:left="7064" w:hanging="255"/>
      </w:pPr>
      <w:rPr>
        <w:rFonts w:hint="default"/>
        <w:lang w:val="en-US" w:eastAsia="en-US" w:bidi="en-US"/>
      </w:rPr>
    </w:lvl>
    <w:lvl w:ilvl="8">
      <w:numFmt w:val="bullet"/>
      <w:lvlText w:val="•"/>
      <w:lvlJc w:val="left"/>
      <w:pPr>
        <w:ind w:left="7936" w:hanging="255"/>
      </w:pPr>
      <w:rPr>
        <w:rFonts w:hint="default"/>
        <w:lang w:val="en-US" w:eastAsia="en-US" w:bidi="en-US"/>
      </w:rPr>
    </w:lvl>
  </w:abstractNum>
  <w:abstractNum w:abstractNumId="7">
    <w:nsid w:val="1BB23B0E"/>
    <w:multiLevelType w:val="hybridMultilevel"/>
    <w:tmpl w:val="DBC6DABA"/>
    <w:lvl w:ilvl="0" w:tplc="E6F25CB4">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nsid w:val="25B654F3"/>
    <w:multiLevelType w:val="multilevel"/>
    <w:tmpl w:val="25B654F3"/>
    <w:lvl w:ilvl="0">
      <w:numFmt w:val="bullet"/>
      <w:lvlText w:val="-"/>
      <w:lvlJc w:val="left"/>
      <w:pPr>
        <w:ind w:left="592" w:hanging="133"/>
      </w:pPr>
      <w:rPr>
        <w:rFonts w:ascii="Bookman Old Style" w:eastAsia="Bookman Old Style" w:hAnsi="Bookman Old Style" w:cs="Bookman Old Style" w:hint="default"/>
        <w:w w:val="82"/>
        <w:sz w:val="20"/>
        <w:szCs w:val="20"/>
        <w:lang w:val="en-US" w:eastAsia="en-US" w:bidi="en-US"/>
      </w:rPr>
    </w:lvl>
    <w:lvl w:ilvl="1">
      <w:numFmt w:val="bullet"/>
      <w:lvlText w:val="•"/>
      <w:lvlJc w:val="left"/>
      <w:pPr>
        <w:ind w:left="1508" w:hanging="133"/>
      </w:pPr>
      <w:rPr>
        <w:rFonts w:hint="default"/>
        <w:lang w:val="en-US" w:eastAsia="en-US" w:bidi="en-US"/>
      </w:rPr>
    </w:lvl>
    <w:lvl w:ilvl="2">
      <w:numFmt w:val="bullet"/>
      <w:lvlText w:val="•"/>
      <w:lvlJc w:val="left"/>
      <w:pPr>
        <w:ind w:left="2416" w:hanging="133"/>
      </w:pPr>
      <w:rPr>
        <w:rFonts w:hint="default"/>
        <w:lang w:val="en-US" w:eastAsia="en-US" w:bidi="en-US"/>
      </w:rPr>
    </w:lvl>
    <w:lvl w:ilvl="3">
      <w:numFmt w:val="bullet"/>
      <w:lvlText w:val="•"/>
      <w:lvlJc w:val="left"/>
      <w:pPr>
        <w:ind w:left="3324" w:hanging="133"/>
      </w:pPr>
      <w:rPr>
        <w:rFonts w:hint="default"/>
        <w:lang w:val="en-US" w:eastAsia="en-US" w:bidi="en-US"/>
      </w:rPr>
    </w:lvl>
    <w:lvl w:ilvl="4">
      <w:numFmt w:val="bullet"/>
      <w:lvlText w:val="•"/>
      <w:lvlJc w:val="left"/>
      <w:pPr>
        <w:ind w:left="4232" w:hanging="133"/>
      </w:pPr>
      <w:rPr>
        <w:rFonts w:hint="default"/>
        <w:lang w:val="en-US" w:eastAsia="en-US" w:bidi="en-US"/>
      </w:rPr>
    </w:lvl>
    <w:lvl w:ilvl="5">
      <w:numFmt w:val="bullet"/>
      <w:lvlText w:val="•"/>
      <w:lvlJc w:val="left"/>
      <w:pPr>
        <w:ind w:left="5140" w:hanging="133"/>
      </w:pPr>
      <w:rPr>
        <w:rFonts w:hint="default"/>
        <w:lang w:val="en-US" w:eastAsia="en-US" w:bidi="en-US"/>
      </w:rPr>
    </w:lvl>
    <w:lvl w:ilvl="6">
      <w:numFmt w:val="bullet"/>
      <w:lvlText w:val="•"/>
      <w:lvlJc w:val="left"/>
      <w:pPr>
        <w:ind w:left="6048" w:hanging="133"/>
      </w:pPr>
      <w:rPr>
        <w:rFonts w:hint="default"/>
        <w:lang w:val="en-US" w:eastAsia="en-US" w:bidi="en-US"/>
      </w:rPr>
    </w:lvl>
    <w:lvl w:ilvl="7">
      <w:numFmt w:val="bullet"/>
      <w:lvlText w:val="•"/>
      <w:lvlJc w:val="left"/>
      <w:pPr>
        <w:ind w:left="6956" w:hanging="133"/>
      </w:pPr>
      <w:rPr>
        <w:rFonts w:hint="default"/>
        <w:lang w:val="en-US" w:eastAsia="en-US" w:bidi="en-US"/>
      </w:rPr>
    </w:lvl>
    <w:lvl w:ilvl="8">
      <w:numFmt w:val="bullet"/>
      <w:lvlText w:val="•"/>
      <w:lvlJc w:val="left"/>
      <w:pPr>
        <w:ind w:left="7864" w:hanging="133"/>
      </w:pPr>
      <w:rPr>
        <w:rFonts w:hint="default"/>
        <w:lang w:val="en-US" w:eastAsia="en-US" w:bidi="en-US"/>
      </w:rPr>
    </w:lvl>
  </w:abstractNum>
  <w:abstractNum w:abstractNumId="9">
    <w:nsid w:val="2A8F537B"/>
    <w:multiLevelType w:val="multilevel"/>
    <w:tmpl w:val="2A8F537B"/>
    <w:lvl w:ilvl="0">
      <w:numFmt w:val="bullet"/>
      <w:lvlText w:val="•"/>
      <w:lvlJc w:val="left"/>
      <w:pPr>
        <w:ind w:left="659" w:hanging="200"/>
      </w:pPr>
      <w:rPr>
        <w:rFonts w:ascii="Arial" w:eastAsia="Arial" w:hAnsi="Arial" w:cs="Arial" w:hint="default"/>
        <w:i/>
        <w:w w:val="142"/>
        <w:sz w:val="20"/>
        <w:szCs w:val="20"/>
        <w:lang w:val="en-US" w:eastAsia="en-US" w:bidi="en-US"/>
      </w:rPr>
    </w:lvl>
    <w:lvl w:ilvl="1">
      <w:numFmt w:val="bullet"/>
      <w:lvlText w:val="•"/>
      <w:lvlJc w:val="left"/>
      <w:pPr>
        <w:ind w:left="1562" w:hanging="200"/>
      </w:pPr>
      <w:rPr>
        <w:rFonts w:hint="default"/>
        <w:lang w:val="en-US" w:eastAsia="en-US" w:bidi="en-US"/>
      </w:rPr>
    </w:lvl>
    <w:lvl w:ilvl="2">
      <w:numFmt w:val="bullet"/>
      <w:lvlText w:val="•"/>
      <w:lvlJc w:val="left"/>
      <w:pPr>
        <w:ind w:left="2464" w:hanging="200"/>
      </w:pPr>
      <w:rPr>
        <w:rFonts w:hint="default"/>
        <w:lang w:val="en-US" w:eastAsia="en-US" w:bidi="en-US"/>
      </w:rPr>
    </w:lvl>
    <w:lvl w:ilvl="3">
      <w:numFmt w:val="bullet"/>
      <w:lvlText w:val="•"/>
      <w:lvlJc w:val="left"/>
      <w:pPr>
        <w:ind w:left="3366" w:hanging="200"/>
      </w:pPr>
      <w:rPr>
        <w:rFonts w:hint="default"/>
        <w:lang w:val="en-US" w:eastAsia="en-US" w:bidi="en-US"/>
      </w:rPr>
    </w:lvl>
    <w:lvl w:ilvl="4">
      <w:numFmt w:val="bullet"/>
      <w:lvlText w:val="•"/>
      <w:lvlJc w:val="left"/>
      <w:pPr>
        <w:ind w:left="4268" w:hanging="200"/>
      </w:pPr>
      <w:rPr>
        <w:rFonts w:hint="default"/>
        <w:lang w:val="en-US" w:eastAsia="en-US" w:bidi="en-US"/>
      </w:rPr>
    </w:lvl>
    <w:lvl w:ilvl="5">
      <w:numFmt w:val="bullet"/>
      <w:lvlText w:val="•"/>
      <w:lvlJc w:val="left"/>
      <w:pPr>
        <w:ind w:left="5170" w:hanging="200"/>
      </w:pPr>
      <w:rPr>
        <w:rFonts w:hint="default"/>
        <w:lang w:val="en-US" w:eastAsia="en-US" w:bidi="en-US"/>
      </w:rPr>
    </w:lvl>
    <w:lvl w:ilvl="6">
      <w:numFmt w:val="bullet"/>
      <w:lvlText w:val="•"/>
      <w:lvlJc w:val="left"/>
      <w:pPr>
        <w:ind w:left="6072" w:hanging="200"/>
      </w:pPr>
      <w:rPr>
        <w:rFonts w:hint="default"/>
        <w:lang w:val="en-US" w:eastAsia="en-US" w:bidi="en-US"/>
      </w:rPr>
    </w:lvl>
    <w:lvl w:ilvl="7">
      <w:numFmt w:val="bullet"/>
      <w:lvlText w:val="•"/>
      <w:lvlJc w:val="left"/>
      <w:pPr>
        <w:ind w:left="6974" w:hanging="200"/>
      </w:pPr>
      <w:rPr>
        <w:rFonts w:hint="default"/>
        <w:lang w:val="en-US" w:eastAsia="en-US" w:bidi="en-US"/>
      </w:rPr>
    </w:lvl>
    <w:lvl w:ilvl="8">
      <w:numFmt w:val="bullet"/>
      <w:lvlText w:val="•"/>
      <w:lvlJc w:val="left"/>
      <w:pPr>
        <w:ind w:left="7876" w:hanging="200"/>
      </w:pPr>
      <w:rPr>
        <w:rFonts w:hint="default"/>
        <w:lang w:val="en-US" w:eastAsia="en-US" w:bidi="en-US"/>
      </w:rPr>
    </w:lvl>
  </w:abstractNum>
  <w:abstractNum w:abstractNumId="10">
    <w:nsid w:val="32D60AD0"/>
    <w:multiLevelType w:val="multilevel"/>
    <w:tmpl w:val="32D60AD0"/>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1">
    <w:nsid w:val="4D4DC07F"/>
    <w:multiLevelType w:val="multilevel"/>
    <w:tmpl w:val="4D4DC07F"/>
    <w:lvl w:ilvl="0">
      <w:start w:val="6"/>
      <w:numFmt w:val="decimal"/>
      <w:lvlText w:val="%1"/>
      <w:lvlJc w:val="left"/>
      <w:pPr>
        <w:ind w:left="1195" w:hanging="736"/>
      </w:pPr>
      <w:rPr>
        <w:rFonts w:hint="default"/>
        <w:lang w:val="en-US" w:eastAsia="en-US" w:bidi="en-US"/>
      </w:rPr>
    </w:lvl>
    <w:lvl w:ilvl="1">
      <w:start w:val="1"/>
      <w:numFmt w:val="decimal"/>
      <w:lvlText w:val="%1.%2"/>
      <w:lvlJc w:val="left"/>
      <w:pPr>
        <w:ind w:left="1195" w:hanging="736"/>
      </w:pPr>
      <w:rPr>
        <w:rFonts w:ascii="Georgia" w:eastAsia="Georgia" w:hAnsi="Georgia" w:cs="Georgia" w:hint="default"/>
        <w:b/>
        <w:bCs/>
        <w:w w:val="100"/>
        <w:sz w:val="28"/>
        <w:szCs w:val="28"/>
        <w:lang w:val="en-US" w:eastAsia="en-US" w:bidi="en-US"/>
      </w:rPr>
    </w:lvl>
    <w:lvl w:ilvl="2">
      <w:start w:val="1"/>
      <w:numFmt w:val="decimal"/>
      <w:lvlText w:val="%3."/>
      <w:lvlJc w:val="left"/>
      <w:pPr>
        <w:ind w:left="957" w:hanging="255"/>
        <w:jc w:val="right"/>
      </w:pPr>
      <w:rPr>
        <w:rFonts w:ascii="Bookman Old Style" w:eastAsia="Bookman Old Style" w:hAnsi="Bookman Old Style" w:cs="Bookman Old Style" w:hint="default"/>
        <w:w w:val="82"/>
        <w:sz w:val="20"/>
        <w:szCs w:val="20"/>
        <w:lang w:val="en-US" w:eastAsia="en-US" w:bidi="en-US"/>
      </w:rPr>
    </w:lvl>
    <w:lvl w:ilvl="3">
      <w:numFmt w:val="bullet"/>
      <w:lvlText w:val="•"/>
      <w:lvlJc w:val="left"/>
      <w:pPr>
        <w:ind w:left="3084" w:hanging="255"/>
      </w:pPr>
      <w:rPr>
        <w:rFonts w:hint="default"/>
        <w:lang w:val="en-US" w:eastAsia="en-US" w:bidi="en-US"/>
      </w:rPr>
    </w:lvl>
    <w:lvl w:ilvl="4">
      <w:numFmt w:val="bullet"/>
      <w:lvlText w:val="•"/>
      <w:lvlJc w:val="left"/>
      <w:pPr>
        <w:ind w:left="4026" w:hanging="255"/>
      </w:pPr>
      <w:rPr>
        <w:rFonts w:hint="default"/>
        <w:lang w:val="en-US" w:eastAsia="en-US" w:bidi="en-US"/>
      </w:rPr>
    </w:lvl>
    <w:lvl w:ilvl="5">
      <w:numFmt w:val="bullet"/>
      <w:lvlText w:val="•"/>
      <w:lvlJc w:val="left"/>
      <w:pPr>
        <w:ind w:left="4968" w:hanging="255"/>
      </w:pPr>
      <w:rPr>
        <w:rFonts w:hint="default"/>
        <w:lang w:val="en-US" w:eastAsia="en-US" w:bidi="en-US"/>
      </w:rPr>
    </w:lvl>
    <w:lvl w:ilvl="6">
      <w:numFmt w:val="bullet"/>
      <w:lvlText w:val="•"/>
      <w:lvlJc w:val="left"/>
      <w:pPr>
        <w:ind w:left="5911" w:hanging="255"/>
      </w:pPr>
      <w:rPr>
        <w:rFonts w:hint="default"/>
        <w:lang w:val="en-US" w:eastAsia="en-US" w:bidi="en-US"/>
      </w:rPr>
    </w:lvl>
    <w:lvl w:ilvl="7">
      <w:numFmt w:val="bullet"/>
      <w:lvlText w:val="•"/>
      <w:lvlJc w:val="left"/>
      <w:pPr>
        <w:ind w:left="6853" w:hanging="255"/>
      </w:pPr>
      <w:rPr>
        <w:rFonts w:hint="default"/>
        <w:lang w:val="en-US" w:eastAsia="en-US" w:bidi="en-US"/>
      </w:rPr>
    </w:lvl>
    <w:lvl w:ilvl="8">
      <w:numFmt w:val="bullet"/>
      <w:lvlText w:val="•"/>
      <w:lvlJc w:val="left"/>
      <w:pPr>
        <w:ind w:left="7795" w:hanging="255"/>
      </w:pPr>
      <w:rPr>
        <w:rFonts w:hint="default"/>
        <w:lang w:val="en-US" w:eastAsia="en-US" w:bidi="en-US"/>
      </w:rPr>
    </w:lvl>
  </w:abstractNum>
  <w:abstractNum w:abstractNumId="12">
    <w:nsid w:val="59ADCABA"/>
    <w:multiLevelType w:val="multilevel"/>
    <w:tmpl w:val="59ADCABA"/>
    <w:lvl w:ilvl="0">
      <w:start w:val="1"/>
      <w:numFmt w:val="decimal"/>
      <w:lvlText w:val="%1"/>
      <w:lvlJc w:val="left"/>
      <w:pPr>
        <w:ind w:left="1854" w:hanging="638"/>
      </w:pPr>
      <w:rPr>
        <w:rFonts w:hint="default"/>
        <w:lang w:val="en-US" w:eastAsia="en-US" w:bidi="en-US"/>
      </w:rPr>
    </w:lvl>
    <w:lvl w:ilvl="1">
      <w:numFmt w:val="decimal"/>
      <w:lvlText w:val="%1.%2"/>
      <w:lvlJc w:val="left"/>
      <w:pPr>
        <w:ind w:left="1854" w:hanging="638"/>
      </w:pPr>
      <w:rPr>
        <w:rFonts w:hint="default"/>
        <w:lang w:val="en-US" w:eastAsia="en-US" w:bidi="en-US"/>
      </w:rPr>
    </w:lvl>
    <w:lvl w:ilvl="2">
      <w:start w:val="1"/>
      <w:numFmt w:val="decimal"/>
      <w:lvlText w:val="%1.%2.%3"/>
      <w:lvlJc w:val="left"/>
      <w:pPr>
        <w:ind w:left="1854" w:hanging="638"/>
      </w:pPr>
      <w:rPr>
        <w:rFonts w:ascii="Bookman Old Style" w:eastAsia="Bookman Old Style" w:hAnsi="Bookman Old Style" w:cs="Bookman Old Style" w:hint="default"/>
        <w:w w:val="81"/>
        <w:sz w:val="20"/>
        <w:szCs w:val="20"/>
        <w:lang w:val="en-US" w:eastAsia="en-US" w:bidi="en-US"/>
      </w:rPr>
    </w:lvl>
    <w:lvl w:ilvl="3">
      <w:numFmt w:val="bullet"/>
      <w:lvlText w:val="•"/>
      <w:lvlJc w:val="left"/>
      <w:pPr>
        <w:ind w:left="4206" w:hanging="638"/>
      </w:pPr>
      <w:rPr>
        <w:rFonts w:hint="default"/>
        <w:lang w:val="en-US" w:eastAsia="en-US" w:bidi="en-US"/>
      </w:rPr>
    </w:lvl>
    <w:lvl w:ilvl="4">
      <w:numFmt w:val="bullet"/>
      <w:lvlText w:val="•"/>
      <w:lvlJc w:val="left"/>
      <w:pPr>
        <w:ind w:left="4988" w:hanging="638"/>
      </w:pPr>
      <w:rPr>
        <w:rFonts w:hint="default"/>
        <w:lang w:val="en-US" w:eastAsia="en-US" w:bidi="en-US"/>
      </w:rPr>
    </w:lvl>
    <w:lvl w:ilvl="5">
      <w:numFmt w:val="bullet"/>
      <w:lvlText w:val="•"/>
      <w:lvlJc w:val="left"/>
      <w:pPr>
        <w:ind w:left="5770" w:hanging="638"/>
      </w:pPr>
      <w:rPr>
        <w:rFonts w:hint="default"/>
        <w:lang w:val="en-US" w:eastAsia="en-US" w:bidi="en-US"/>
      </w:rPr>
    </w:lvl>
    <w:lvl w:ilvl="6">
      <w:numFmt w:val="bullet"/>
      <w:lvlText w:val="•"/>
      <w:lvlJc w:val="left"/>
      <w:pPr>
        <w:ind w:left="6552" w:hanging="638"/>
      </w:pPr>
      <w:rPr>
        <w:rFonts w:hint="default"/>
        <w:lang w:val="en-US" w:eastAsia="en-US" w:bidi="en-US"/>
      </w:rPr>
    </w:lvl>
    <w:lvl w:ilvl="7">
      <w:numFmt w:val="bullet"/>
      <w:lvlText w:val="•"/>
      <w:lvlJc w:val="left"/>
      <w:pPr>
        <w:ind w:left="7334" w:hanging="638"/>
      </w:pPr>
      <w:rPr>
        <w:rFonts w:hint="default"/>
        <w:lang w:val="en-US" w:eastAsia="en-US" w:bidi="en-US"/>
      </w:rPr>
    </w:lvl>
    <w:lvl w:ilvl="8">
      <w:numFmt w:val="bullet"/>
      <w:lvlText w:val="•"/>
      <w:lvlJc w:val="left"/>
      <w:pPr>
        <w:ind w:left="8116" w:hanging="638"/>
      </w:pPr>
      <w:rPr>
        <w:rFonts w:hint="default"/>
        <w:lang w:val="en-US" w:eastAsia="en-US" w:bidi="en-US"/>
      </w:rPr>
    </w:lvl>
  </w:abstractNum>
  <w:abstractNum w:abstractNumId="13">
    <w:nsid w:val="5A241D34"/>
    <w:multiLevelType w:val="multilevel"/>
    <w:tmpl w:val="5A241D34"/>
    <w:lvl w:ilvl="0">
      <w:start w:val="4"/>
      <w:numFmt w:val="decimal"/>
      <w:lvlText w:val="%1"/>
      <w:lvlJc w:val="left"/>
      <w:pPr>
        <w:ind w:left="1195" w:hanging="736"/>
      </w:pPr>
      <w:rPr>
        <w:rFonts w:hint="default"/>
        <w:lang w:val="en-US" w:eastAsia="en-US" w:bidi="en-US"/>
      </w:rPr>
    </w:lvl>
    <w:lvl w:ilvl="1">
      <w:start w:val="1"/>
      <w:numFmt w:val="decimal"/>
      <w:lvlText w:val="%1.%2"/>
      <w:lvlJc w:val="left"/>
      <w:pPr>
        <w:ind w:left="1195" w:hanging="736"/>
      </w:pPr>
      <w:rPr>
        <w:rFonts w:ascii="Georgia" w:eastAsia="Georgia" w:hAnsi="Georgia" w:cs="Georgia" w:hint="default"/>
        <w:b/>
        <w:bCs/>
        <w:w w:val="100"/>
        <w:sz w:val="28"/>
        <w:szCs w:val="28"/>
        <w:lang w:val="en-US" w:eastAsia="en-US" w:bidi="en-US"/>
      </w:rPr>
    </w:lvl>
    <w:lvl w:ilvl="2">
      <w:start w:val="1"/>
      <w:numFmt w:val="decimal"/>
      <w:lvlText w:val="%1.%2.%3"/>
      <w:lvlJc w:val="left"/>
      <w:pPr>
        <w:ind w:left="1281" w:hanging="822"/>
      </w:pPr>
      <w:rPr>
        <w:rFonts w:ascii="Georgia" w:eastAsia="Georgia" w:hAnsi="Georgia" w:cs="Georgia" w:hint="default"/>
        <w:b/>
        <w:bCs/>
        <w:w w:val="100"/>
        <w:sz w:val="24"/>
        <w:szCs w:val="24"/>
        <w:lang w:val="en-US" w:eastAsia="en-US" w:bidi="en-US"/>
      </w:rPr>
    </w:lvl>
    <w:lvl w:ilvl="3">
      <w:numFmt w:val="bullet"/>
      <w:lvlText w:val="•"/>
      <w:lvlJc w:val="left"/>
      <w:pPr>
        <w:ind w:left="3146" w:hanging="822"/>
      </w:pPr>
      <w:rPr>
        <w:rFonts w:hint="default"/>
        <w:lang w:val="en-US" w:eastAsia="en-US" w:bidi="en-US"/>
      </w:rPr>
    </w:lvl>
    <w:lvl w:ilvl="4">
      <w:numFmt w:val="bullet"/>
      <w:lvlText w:val="•"/>
      <w:lvlJc w:val="left"/>
      <w:pPr>
        <w:ind w:left="4080" w:hanging="822"/>
      </w:pPr>
      <w:rPr>
        <w:rFonts w:hint="default"/>
        <w:lang w:val="en-US" w:eastAsia="en-US" w:bidi="en-US"/>
      </w:rPr>
    </w:lvl>
    <w:lvl w:ilvl="5">
      <w:numFmt w:val="bullet"/>
      <w:lvlText w:val="•"/>
      <w:lvlJc w:val="left"/>
      <w:pPr>
        <w:ind w:left="5013" w:hanging="822"/>
      </w:pPr>
      <w:rPr>
        <w:rFonts w:hint="default"/>
        <w:lang w:val="en-US" w:eastAsia="en-US" w:bidi="en-US"/>
      </w:rPr>
    </w:lvl>
    <w:lvl w:ilvl="6">
      <w:numFmt w:val="bullet"/>
      <w:lvlText w:val="•"/>
      <w:lvlJc w:val="left"/>
      <w:pPr>
        <w:ind w:left="5946" w:hanging="822"/>
      </w:pPr>
      <w:rPr>
        <w:rFonts w:hint="default"/>
        <w:lang w:val="en-US" w:eastAsia="en-US" w:bidi="en-US"/>
      </w:rPr>
    </w:lvl>
    <w:lvl w:ilvl="7">
      <w:numFmt w:val="bullet"/>
      <w:lvlText w:val="•"/>
      <w:lvlJc w:val="left"/>
      <w:pPr>
        <w:ind w:left="6880" w:hanging="822"/>
      </w:pPr>
      <w:rPr>
        <w:rFonts w:hint="default"/>
        <w:lang w:val="en-US" w:eastAsia="en-US" w:bidi="en-US"/>
      </w:rPr>
    </w:lvl>
    <w:lvl w:ilvl="8">
      <w:numFmt w:val="bullet"/>
      <w:lvlText w:val="•"/>
      <w:lvlJc w:val="left"/>
      <w:pPr>
        <w:ind w:left="7813" w:hanging="822"/>
      </w:pPr>
      <w:rPr>
        <w:rFonts w:hint="default"/>
        <w:lang w:val="en-US" w:eastAsia="en-US" w:bidi="en-US"/>
      </w:rPr>
    </w:lvl>
  </w:abstractNum>
  <w:abstractNum w:abstractNumId="14">
    <w:nsid w:val="72183CF9"/>
    <w:multiLevelType w:val="multilevel"/>
    <w:tmpl w:val="72183CF9"/>
    <w:lvl w:ilvl="0">
      <w:start w:val="1"/>
      <w:numFmt w:val="decimal"/>
      <w:lvlText w:val="%1."/>
      <w:lvlJc w:val="left"/>
      <w:pPr>
        <w:ind w:left="957" w:hanging="255"/>
      </w:pPr>
      <w:rPr>
        <w:rFonts w:ascii="Bookman Old Style" w:eastAsia="Bookman Old Style" w:hAnsi="Bookman Old Style" w:cs="Bookman Old Style" w:hint="default"/>
        <w:w w:val="82"/>
        <w:sz w:val="20"/>
        <w:szCs w:val="20"/>
        <w:lang w:val="en-US" w:eastAsia="en-US" w:bidi="en-US"/>
      </w:rPr>
    </w:lvl>
    <w:lvl w:ilvl="1">
      <w:numFmt w:val="bullet"/>
      <w:lvlText w:val="•"/>
      <w:lvlJc w:val="left"/>
      <w:pPr>
        <w:ind w:left="1832" w:hanging="255"/>
      </w:pPr>
      <w:rPr>
        <w:rFonts w:hint="default"/>
        <w:lang w:val="en-US" w:eastAsia="en-US" w:bidi="en-US"/>
      </w:rPr>
    </w:lvl>
    <w:lvl w:ilvl="2">
      <w:numFmt w:val="bullet"/>
      <w:lvlText w:val="•"/>
      <w:lvlJc w:val="left"/>
      <w:pPr>
        <w:ind w:left="2704" w:hanging="255"/>
      </w:pPr>
      <w:rPr>
        <w:rFonts w:hint="default"/>
        <w:lang w:val="en-US" w:eastAsia="en-US" w:bidi="en-US"/>
      </w:rPr>
    </w:lvl>
    <w:lvl w:ilvl="3">
      <w:numFmt w:val="bullet"/>
      <w:lvlText w:val="•"/>
      <w:lvlJc w:val="left"/>
      <w:pPr>
        <w:ind w:left="3576" w:hanging="255"/>
      </w:pPr>
      <w:rPr>
        <w:rFonts w:hint="default"/>
        <w:lang w:val="en-US" w:eastAsia="en-US" w:bidi="en-US"/>
      </w:rPr>
    </w:lvl>
    <w:lvl w:ilvl="4">
      <w:numFmt w:val="bullet"/>
      <w:lvlText w:val="•"/>
      <w:lvlJc w:val="left"/>
      <w:pPr>
        <w:ind w:left="4448" w:hanging="255"/>
      </w:pPr>
      <w:rPr>
        <w:rFonts w:hint="default"/>
        <w:lang w:val="en-US" w:eastAsia="en-US" w:bidi="en-US"/>
      </w:rPr>
    </w:lvl>
    <w:lvl w:ilvl="5">
      <w:numFmt w:val="bullet"/>
      <w:lvlText w:val="•"/>
      <w:lvlJc w:val="left"/>
      <w:pPr>
        <w:ind w:left="5320" w:hanging="255"/>
      </w:pPr>
      <w:rPr>
        <w:rFonts w:hint="default"/>
        <w:lang w:val="en-US" w:eastAsia="en-US" w:bidi="en-US"/>
      </w:rPr>
    </w:lvl>
    <w:lvl w:ilvl="6">
      <w:numFmt w:val="bullet"/>
      <w:lvlText w:val="•"/>
      <w:lvlJc w:val="left"/>
      <w:pPr>
        <w:ind w:left="6192" w:hanging="255"/>
      </w:pPr>
      <w:rPr>
        <w:rFonts w:hint="default"/>
        <w:lang w:val="en-US" w:eastAsia="en-US" w:bidi="en-US"/>
      </w:rPr>
    </w:lvl>
    <w:lvl w:ilvl="7">
      <w:numFmt w:val="bullet"/>
      <w:lvlText w:val="•"/>
      <w:lvlJc w:val="left"/>
      <w:pPr>
        <w:ind w:left="7064" w:hanging="255"/>
      </w:pPr>
      <w:rPr>
        <w:rFonts w:hint="default"/>
        <w:lang w:val="en-US" w:eastAsia="en-US" w:bidi="en-US"/>
      </w:rPr>
    </w:lvl>
    <w:lvl w:ilvl="8">
      <w:numFmt w:val="bullet"/>
      <w:lvlText w:val="•"/>
      <w:lvlJc w:val="left"/>
      <w:pPr>
        <w:ind w:left="7936" w:hanging="255"/>
      </w:pPr>
      <w:rPr>
        <w:rFonts w:hint="default"/>
        <w:lang w:val="en-US" w:eastAsia="en-US" w:bidi="en-US"/>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2"/>
  </w:num>
  <w:num w:numId="4">
    <w:abstractNumId w:val="2"/>
  </w:num>
  <w:num w:numId="5">
    <w:abstractNumId w:val="1"/>
  </w:num>
  <w:num w:numId="6">
    <w:abstractNumId w:val="6"/>
  </w:num>
  <w:num w:numId="7">
    <w:abstractNumId w:val="8"/>
  </w:num>
  <w:num w:numId="8">
    <w:abstractNumId w:val="14"/>
  </w:num>
  <w:num w:numId="9">
    <w:abstractNumId w:val="5"/>
  </w:num>
  <w:num w:numId="10">
    <w:abstractNumId w:val="0"/>
  </w:num>
  <w:num w:numId="11">
    <w:abstractNumId w:val="9"/>
  </w:num>
  <w:num w:numId="12">
    <w:abstractNumId w:val="13"/>
  </w:num>
  <w:num w:numId="13">
    <w:abstractNumId w:val="3"/>
  </w:num>
  <w:num w:numId="14">
    <w:abstractNumId w:val="11"/>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3314"/>
  </w:hdrShapeDefaults>
  <w:footnotePr>
    <w:footnote w:id="0"/>
    <w:footnote w:id="1"/>
  </w:footnotePr>
  <w:endnotePr>
    <w:endnote w:id="0"/>
    <w:endnote w:id="1"/>
  </w:endnotePr>
  <w:compat>
    <w:ulTrailSpace/>
  </w:compat>
  <w:rsids>
    <w:rsidRoot w:val="00E80A0D"/>
    <w:rsid w:val="0001634C"/>
    <w:rsid w:val="000933DA"/>
    <w:rsid w:val="000F0B83"/>
    <w:rsid w:val="00137EAE"/>
    <w:rsid w:val="0018760F"/>
    <w:rsid w:val="00325DA9"/>
    <w:rsid w:val="00387BEC"/>
    <w:rsid w:val="00412F81"/>
    <w:rsid w:val="00563770"/>
    <w:rsid w:val="006003ED"/>
    <w:rsid w:val="006D5835"/>
    <w:rsid w:val="00792AEF"/>
    <w:rsid w:val="007F0D4D"/>
    <w:rsid w:val="00895DB3"/>
    <w:rsid w:val="008B6A9E"/>
    <w:rsid w:val="00AF2B55"/>
    <w:rsid w:val="00B94FFE"/>
    <w:rsid w:val="00C27AED"/>
    <w:rsid w:val="00C75CCD"/>
    <w:rsid w:val="00C9379D"/>
    <w:rsid w:val="00CC06C2"/>
    <w:rsid w:val="00E26AC5"/>
    <w:rsid w:val="00E80A0D"/>
    <w:rsid w:val="00FA6376"/>
    <w:rsid w:val="03E96E69"/>
    <w:rsid w:val="6ABC367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IN" w:eastAsia="en-IN" w:bidi="ar-SA"/>
      </w:rPr>
    </w:rPrDefault>
    <w:pPrDefault>
      <w:pPr>
        <w:spacing w:after="200" w:line="276" w:lineRule="auto"/>
      </w:pPr>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E80A0D"/>
    <w:pPr>
      <w:widowControl w:val="0"/>
      <w:autoSpaceDE w:val="0"/>
      <w:autoSpaceDN w:val="0"/>
      <w:spacing w:after="0" w:line="240" w:lineRule="auto"/>
    </w:pPr>
    <w:rPr>
      <w:rFonts w:ascii="Bookman Old Style" w:eastAsia="Bookman Old Style" w:hAnsi="Bookman Old Style" w:cs="Bookman Old Style"/>
      <w:sz w:val="22"/>
      <w:szCs w:val="22"/>
      <w:lang w:val="en-US" w:eastAsia="en-US" w:bidi="en-US"/>
    </w:rPr>
  </w:style>
  <w:style w:type="paragraph" w:styleId="Heading1">
    <w:name w:val="heading 1"/>
    <w:basedOn w:val="Normal"/>
    <w:next w:val="Normal"/>
    <w:uiPriority w:val="1"/>
    <w:qFormat/>
    <w:rsid w:val="00E80A0D"/>
    <w:pPr>
      <w:ind w:left="460"/>
      <w:outlineLvl w:val="0"/>
    </w:pPr>
    <w:rPr>
      <w:rFonts w:ascii="Georgia" w:eastAsia="Georgia" w:hAnsi="Georgia" w:cs="Georgia"/>
      <w:b/>
      <w:bCs/>
      <w:sz w:val="49"/>
      <w:szCs w:val="49"/>
    </w:rPr>
  </w:style>
  <w:style w:type="paragraph" w:styleId="Heading2">
    <w:name w:val="heading 2"/>
    <w:basedOn w:val="Normal"/>
    <w:next w:val="Normal"/>
    <w:uiPriority w:val="1"/>
    <w:qFormat/>
    <w:rsid w:val="00E80A0D"/>
    <w:pPr>
      <w:spacing w:before="35"/>
      <w:ind w:left="460"/>
      <w:outlineLvl w:val="1"/>
    </w:pPr>
    <w:rPr>
      <w:rFonts w:ascii="Georgia" w:eastAsia="Georgia" w:hAnsi="Georgia" w:cs="Georgia"/>
      <w:b/>
      <w:bCs/>
      <w:sz w:val="41"/>
      <w:szCs w:val="41"/>
    </w:rPr>
  </w:style>
  <w:style w:type="paragraph" w:styleId="Heading3">
    <w:name w:val="heading 3"/>
    <w:basedOn w:val="Normal"/>
    <w:next w:val="Normal"/>
    <w:uiPriority w:val="1"/>
    <w:qFormat/>
    <w:rsid w:val="00E80A0D"/>
    <w:pPr>
      <w:spacing w:before="42"/>
      <w:ind w:left="1195" w:hanging="736"/>
      <w:outlineLvl w:val="2"/>
    </w:pPr>
    <w:rPr>
      <w:rFonts w:ascii="Georgia" w:eastAsia="Georgia" w:hAnsi="Georgia" w:cs="Georgia"/>
      <w:b/>
      <w:bCs/>
      <w:sz w:val="28"/>
      <w:szCs w:val="28"/>
    </w:rPr>
  </w:style>
  <w:style w:type="paragraph" w:styleId="Heading4">
    <w:name w:val="heading 4"/>
    <w:basedOn w:val="Normal"/>
    <w:next w:val="Normal"/>
    <w:uiPriority w:val="1"/>
    <w:qFormat/>
    <w:rsid w:val="00E80A0D"/>
    <w:pPr>
      <w:ind w:left="1281" w:hanging="822"/>
      <w:outlineLvl w:val="3"/>
    </w:pPr>
    <w:rPr>
      <w:rFonts w:ascii="Georgia" w:eastAsia="Georgia" w:hAnsi="Georgia" w:cs="Georgia"/>
      <w:b/>
      <w:bCs/>
      <w:sz w:val="24"/>
      <w:szCs w:val="24"/>
    </w:rPr>
  </w:style>
  <w:style w:type="paragraph" w:styleId="Heading5">
    <w:name w:val="heading 5"/>
    <w:basedOn w:val="Normal"/>
    <w:next w:val="Normal"/>
    <w:uiPriority w:val="1"/>
    <w:qFormat/>
    <w:rsid w:val="00E80A0D"/>
    <w:pPr>
      <w:ind w:left="460"/>
      <w:outlineLvl w:val="4"/>
    </w:pPr>
    <w:rPr>
      <w:rFonts w:ascii="Georgia" w:eastAsia="Georgia" w:hAnsi="Georgia" w:cs="Georgia"/>
      <w:b/>
      <w:bCs/>
      <w:sz w:val="20"/>
      <w:szCs w:val="20"/>
    </w:rPr>
  </w:style>
  <w:style w:type="paragraph" w:styleId="Heading7">
    <w:name w:val="heading 7"/>
    <w:basedOn w:val="Normal"/>
    <w:next w:val="Normal"/>
    <w:qFormat/>
    <w:rsid w:val="00E80A0D"/>
    <w:pPr>
      <w:numPr>
        <w:ilvl w:val="6"/>
        <w:numId w:val="1"/>
      </w:numPr>
      <w:spacing w:before="240" w:after="60"/>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80A0D"/>
    <w:rPr>
      <w:sz w:val="20"/>
      <w:szCs w:val="20"/>
    </w:rPr>
  </w:style>
  <w:style w:type="paragraph" w:styleId="TOC1">
    <w:name w:val="toc 1"/>
    <w:basedOn w:val="Normal"/>
    <w:next w:val="Normal"/>
    <w:uiPriority w:val="39"/>
    <w:qFormat/>
    <w:rsid w:val="00E80A0D"/>
    <w:pPr>
      <w:spacing w:before="4"/>
      <w:ind w:left="1854" w:right="218" w:hanging="1855"/>
      <w:jc w:val="right"/>
    </w:pPr>
    <w:rPr>
      <w:sz w:val="20"/>
      <w:szCs w:val="20"/>
    </w:rPr>
  </w:style>
  <w:style w:type="paragraph" w:styleId="TOC2">
    <w:name w:val="toc 2"/>
    <w:basedOn w:val="Normal"/>
    <w:next w:val="Normal"/>
    <w:uiPriority w:val="39"/>
    <w:qFormat/>
    <w:rsid w:val="00E80A0D"/>
    <w:pPr>
      <w:spacing w:before="208"/>
      <w:ind w:left="758" w:hanging="300"/>
    </w:pPr>
    <w:rPr>
      <w:rFonts w:ascii="Georgia" w:eastAsia="Georgia" w:hAnsi="Georgia" w:cs="Georgia"/>
      <w:b/>
      <w:bCs/>
      <w:sz w:val="20"/>
      <w:szCs w:val="20"/>
    </w:rPr>
  </w:style>
  <w:style w:type="paragraph" w:styleId="TOC3">
    <w:name w:val="toc 3"/>
    <w:basedOn w:val="Normal"/>
    <w:next w:val="Normal"/>
    <w:uiPriority w:val="39"/>
    <w:qFormat/>
    <w:rsid w:val="00E80A0D"/>
    <w:pPr>
      <w:spacing w:before="7"/>
      <w:ind w:left="1326" w:right="7780" w:hanging="568"/>
    </w:pPr>
    <w:rPr>
      <w:sz w:val="20"/>
      <w:szCs w:val="20"/>
    </w:rPr>
  </w:style>
  <w:style w:type="paragraph" w:styleId="TOC4">
    <w:name w:val="toc 4"/>
    <w:basedOn w:val="Normal"/>
    <w:next w:val="Normal"/>
    <w:uiPriority w:val="1"/>
    <w:qFormat/>
    <w:rsid w:val="00E80A0D"/>
    <w:pPr>
      <w:spacing w:line="234" w:lineRule="exact"/>
      <w:ind w:left="1854" w:hanging="638"/>
    </w:pPr>
    <w:rPr>
      <w:sz w:val="20"/>
      <w:szCs w:val="20"/>
    </w:rPr>
  </w:style>
  <w:style w:type="table" w:customStyle="1" w:styleId="TableNormal1">
    <w:name w:val="Table Normal1"/>
    <w:uiPriority w:val="2"/>
    <w:semiHidden/>
    <w:unhideWhenUsed/>
    <w:qFormat/>
    <w:rsid w:val="00E80A0D"/>
    <w:tblPr>
      <w:tblCellMar>
        <w:top w:w="0" w:type="dxa"/>
        <w:left w:w="0" w:type="dxa"/>
        <w:bottom w:w="0" w:type="dxa"/>
        <w:right w:w="0" w:type="dxa"/>
      </w:tblCellMar>
    </w:tblPr>
  </w:style>
  <w:style w:type="paragraph" w:styleId="ListParagraph">
    <w:name w:val="List Paragraph"/>
    <w:basedOn w:val="Normal"/>
    <w:uiPriority w:val="1"/>
    <w:qFormat/>
    <w:rsid w:val="00E80A0D"/>
    <w:pPr>
      <w:spacing w:before="4"/>
      <w:ind w:left="958" w:hanging="201"/>
    </w:pPr>
  </w:style>
  <w:style w:type="paragraph" w:customStyle="1" w:styleId="TableParagraph">
    <w:name w:val="Table Paragraph"/>
    <w:basedOn w:val="Normal"/>
    <w:uiPriority w:val="1"/>
    <w:qFormat/>
    <w:rsid w:val="00E80A0D"/>
  </w:style>
  <w:style w:type="paragraph" w:styleId="BalloonText">
    <w:name w:val="Balloon Text"/>
    <w:basedOn w:val="Normal"/>
    <w:link w:val="BalloonTextChar"/>
    <w:rsid w:val="00C75CCD"/>
    <w:rPr>
      <w:rFonts w:ascii="Tahoma" w:hAnsi="Tahoma" w:cs="Tahoma"/>
      <w:sz w:val="16"/>
      <w:szCs w:val="16"/>
    </w:rPr>
  </w:style>
  <w:style w:type="character" w:customStyle="1" w:styleId="BalloonTextChar">
    <w:name w:val="Balloon Text Char"/>
    <w:basedOn w:val="DefaultParagraphFont"/>
    <w:link w:val="BalloonText"/>
    <w:rsid w:val="00C75CCD"/>
    <w:rPr>
      <w:rFonts w:ascii="Tahoma" w:eastAsia="Bookman Old Style" w:hAnsi="Tahoma" w:cs="Tahoma"/>
      <w:sz w:val="16"/>
      <w:szCs w:val="16"/>
      <w:lang w:val="en-US" w:eastAsia="en-US" w:bidi="en-US"/>
    </w:rPr>
  </w:style>
  <w:style w:type="paragraph" w:styleId="Header">
    <w:name w:val="header"/>
    <w:basedOn w:val="Normal"/>
    <w:link w:val="HeaderChar"/>
    <w:rsid w:val="00C75CCD"/>
    <w:pPr>
      <w:tabs>
        <w:tab w:val="center" w:pos="4513"/>
        <w:tab w:val="right" w:pos="9026"/>
      </w:tabs>
    </w:pPr>
  </w:style>
  <w:style w:type="character" w:customStyle="1" w:styleId="HeaderChar">
    <w:name w:val="Header Char"/>
    <w:basedOn w:val="DefaultParagraphFont"/>
    <w:link w:val="Header"/>
    <w:rsid w:val="00C75CCD"/>
    <w:rPr>
      <w:rFonts w:ascii="Bookman Old Style" w:eastAsia="Bookman Old Style" w:hAnsi="Bookman Old Style" w:cs="Bookman Old Style"/>
      <w:sz w:val="22"/>
      <w:szCs w:val="22"/>
      <w:lang w:val="en-US" w:eastAsia="en-US" w:bidi="en-US"/>
    </w:rPr>
  </w:style>
  <w:style w:type="paragraph" w:styleId="Footer">
    <w:name w:val="footer"/>
    <w:basedOn w:val="Normal"/>
    <w:link w:val="FooterChar"/>
    <w:uiPriority w:val="99"/>
    <w:rsid w:val="00C75CCD"/>
    <w:pPr>
      <w:tabs>
        <w:tab w:val="center" w:pos="4513"/>
        <w:tab w:val="right" w:pos="9026"/>
      </w:tabs>
    </w:pPr>
  </w:style>
  <w:style w:type="character" w:customStyle="1" w:styleId="FooterChar">
    <w:name w:val="Footer Char"/>
    <w:basedOn w:val="DefaultParagraphFont"/>
    <w:link w:val="Footer"/>
    <w:uiPriority w:val="99"/>
    <w:rsid w:val="00C75CCD"/>
    <w:rPr>
      <w:rFonts w:ascii="Bookman Old Style" w:eastAsia="Bookman Old Style" w:hAnsi="Bookman Old Style" w:cs="Bookman Old Style"/>
      <w:sz w:val="22"/>
      <w:szCs w:val="22"/>
      <w:lang w:val="en-US" w:eastAsia="en-US" w:bidi="en-US"/>
    </w:rPr>
  </w:style>
  <w:style w:type="paragraph" w:styleId="TOCHeading">
    <w:name w:val="TOC Heading"/>
    <w:basedOn w:val="Heading1"/>
    <w:next w:val="Normal"/>
    <w:uiPriority w:val="39"/>
    <w:semiHidden/>
    <w:unhideWhenUsed/>
    <w:qFormat/>
    <w:rsid w:val="007F0D4D"/>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bidi="ar-SA"/>
    </w:rPr>
  </w:style>
  <w:style w:type="character" w:styleId="Hyperlink">
    <w:name w:val="Hyperlink"/>
    <w:basedOn w:val="DefaultParagraphFont"/>
    <w:uiPriority w:val="99"/>
    <w:unhideWhenUsed/>
    <w:rsid w:val="007F0D4D"/>
    <w:rPr>
      <w:color w:val="0000FF" w:themeColor="hyperlink"/>
      <w:u w:val="single"/>
    </w:rPr>
  </w:style>
  <w:style w:type="paragraph" w:styleId="NormalWeb">
    <w:name w:val="Normal (Web)"/>
    <w:basedOn w:val="Normal"/>
    <w:uiPriority w:val="99"/>
    <w:unhideWhenUsed/>
    <w:rsid w:val="00895DB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test@test.co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www.djangoproject.com/" TargetMode="External"/><Relationship Id="rId47" Type="http://schemas.openxmlformats.org/officeDocument/2006/relationships/hyperlink" Target="http://www.overleaf.com/projec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www.overleaf.com/projec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ntu.edu.sg/home/cfcavallaro/Reports/Report%20writing.htm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jpeg"/><Relationship Id="rId45" Type="http://schemas.openxmlformats.org/officeDocument/2006/relationships/hyperlink" Target="http://www.tutorialspoint.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tutorialspoint.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www.djangoproject.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9453</Words>
  <Characters>53885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63212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Shubham</dc:creator>
  <cp:lastModifiedBy>lenovo</cp:lastModifiedBy>
  <cp:revision>2</cp:revision>
  <dcterms:created xsi:type="dcterms:W3CDTF">2019-12-05T07:45:00Z</dcterms:created>
  <dcterms:modified xsi:type="dcterms:W3CDTF">2019-12-05T07:45:00Z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2019-11-29T00:00:00Z</vt:filetime>
  </property>
  <property fmtid="{D5CDD505-2E9C-101B-9397-08002B2CF9AE}" pid="3" name="KSOProductBuildVer">
    <vt:lpwstr>1033-10.2.0.5838</vt:lpwstr>
  </property>
</Properties>
</file>